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184A1" w14:textId="77777777" w:rsidR="00FA6F1B" w:rsidRDefault="00FA6F1B">
      <w:pPr>
        <w:rPr>
          <w:rFonts w:ascii="Times New Roman" w:hAnsi="Times New Roman" w:cs="Times New Roman"/>
        </w:rPr>
      </w:pPr>
    </w:p>
    <w:p w14:paraId="6509F91D" w14:textId="77777777" w:rsidR="00FA6F1B"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1A8C1E3B" wp14:editId="0C708824">
            <wp:extent cx="2702560" cy="8305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4AA6CB90" w14:textId="77777777" w:rsidR="00FA6F1B" w:rsidRDefault="00FA6F1B">
      <w:pPr>
        <w:rPr>
          <w:rFonts w:ascii="Times New Roman" w:hAnsi="Times New Roman" w:cs="Times New Roman"/>
        </w:rPr>
      </w:pPr>
    </w:p>
    <w:p w14:paraId="7BDC4114" w14:textId="77777777" w:rsidR="00FA6F1B" w:rsidRDefault="00FA6F1B">
      <w:pPr>
        <w:rPr>
          <w:rFonts w:ascii="Times New Roman" w:hAnsi="Times New Roman" w:cs="Times New Roman"/>
        </w:rPr>
      </w:pPr>
    </w:p>
    <w:p w14:paraId="4BB9A070" w14:textId="77777777" w:rsidR="00FA6F1B" w:rsidRDefault="00FA6F1B">
      <w:pPr>
        <w:rPr>
          <w:rFonts w:ascii="Times New Roman" w:hAnsi="Times New Roman" w:cs="Times New Roman"/>
        </w:rPr>
      </w:pPr>
    </w:p>
    <w:p w14:paraId="2B4CD26A" w14:textId="77777777" w:rsidR="00FA6F1B" w:rsidRDefault="00FA6F1B">
      <w:pPr>
        <w:rPr>
          <w:rFonts w:ascii="Times New Roman" w:hAnsi="Times New Roman" w:cs="Times New Roman"/>
        </w:rPr>
      </w:pPr>
    </w:p>
    <w:p w14:paraId="3D30EB4C" w14:textId="77777777" w:rsidR="00FA6F1B" w:rsidRDefault="00FA6F1B">
      <w:pPr>
        <w:rPr>
          <w:rFonts w:ascii="Times New Roman" w:hAnsi="Times New Roman" w:cs="Times New Roman"/>
        </w:rPr>
      </w:pPr>
    </w:p>
    <w:p w14:paraId="18BFA4B1" w14:textId="77777777" w:rsidR="00FA6F1B" w:rsidRDefault="00FA6F1B">
      <w:pPr>
        <w:rPr>
          <w:rFonts w:ascii="Times New Roman" w:hAnsi="Times New Roman" w:cs="Times New Roman"/>
        </w:rPr>
      </w:pPr>
    </w:p>
    <w:p w14:paraId="0B1DEB3A" w14:textId="77777777" w:rsidR="00FA6F1B" w:rsidRDefault="00FA6F1B">
      <w:pPr>
        <w:rPr>
          <w:rFonts w:ascii="Times New Roman" w:hAnsi="Times New Roman" w:cs="Times New Roman"/>
        </w:rPr>
      </w:pPr>
    </w:p>
    <w:p w14:paraId="15D5CA25" w14:textId="77777777" w:rsidR="00FA6F1B" w:rsidRDefault="00FA6F1B">
      <w:pPr>
        <w:rPr>
          <w:rFonts w:ascii="Times New Roman" w:hAnsi="Times New Roman" w:cs="Times New Roman"/>
          <w:sz w:val="22"/>
          <w:szCs w:val="22"/>
        </w:rPr>
      </w:pPr>
    </w:p>
    <w:p w14:paraId="45B89827" w14:textId="77777777" w:rsidR="00FA6F1B" w:rsidRDefault="00FA6F1B">
      <w:pPr>
        <w:rPr>
          <w:rFonts w:ascii="Times New Roman" w:hAnsi="Times New Roman" w:cs="Times New Roman"/>
          <w:sz w:val="22"/>
          <w:szCs w:val="22"/>
        </w:rPr>
      </w:pPr>
    </w:p>
    <w:p w14:paraId="55B1D82C" w14:textId="77777777" w:rsidR="00FA6F1B" w:rsidRDefault="00000000">
      <w:pPr>
        <w:pStyle w:val="NormalWeb"/>
        <w:jc w:val="center"/>
        <w:rPr>
          <w:rStyle w:val="Strong"/>
          <w:color w:val="C00000"/>
          <w:sz w:val="52"/>
          <w:szCs w:val="52"/>
          <w14:shadow w14:blurRad="38100" w14:dist="25400" w14:dir="5400000" w14:sx="100000" w14:sy="100000" w14:kx="0" w14:ky="0" w14:algn="ctr">
            <w14:srgbClr w14:val="6E747A">
              <w14:alpha w14:val="57000"/>
            </w14:srgbClr>
          </w14:shadow>
          <w14:props3d w14:extrusionH="0" w14:contourW="0" w14:prstMaterial="clear"/>
        </w:rPr>
      </w:pPr>
      <w:r>
        <w:rPr>
          <w:rStyle w:val="Strong"/>
          <w:color w:val="C00000"/>
          <w:sz w:val="52"/>
          <w:szCs w:val="52"/>
          <w14:shadow w14:blurRad="38100" w14:dist="25400" w14:dir="5400000" w14:sx="100000" w14:sy="100000" w14:kx="0" w14:ky="0" w14:algn="ctr">
            <w14:srgbClr w14:val="6E747A">
              <w14:alpha w14:val="57000"/>
            </w14:srgbClr>
          </w14:shadow>
          <w14:props3d w14:extrusionH="0" w14:contourW="0" w14:prstMaterial="clear"/>
        </w:rPr>
        <w:t xml:space="preserve">FACILITY &amp; EQUIPMENT MANAGEMENT SYSTEM (FEMS) </w:t>
      </w:r>
    </w:p>
    <w:p w14:paraId="22BEFF2E" w14:textId="77777777" w:rsidR="00FA6F1B" w:rsidRDefault="00FA6F1B">
      <w:pPr>
        <w:pStyle w:val="NormalWeb"/>
        <w:jc w:val="center"/>
        <w:rPr>
          <w:rStyle w:val="Strong"/>
          <w:color w:val="C00000"/>
          <w:sz w:val="36"/>
          <w:szCs w:val="36"/>
          <w14:shadow w14:blurRad="38100" w14:dist="25400" w14:dir="5400000" w14:sx="100000" w14:sy="100000" w14:kx="0" w14:ky="0" w14:algn="ctr">
            <w14:srgbClr w14:val="6E747A">
              <w14:alpha w14:val="57000"/>
            </w14:srgbClr>
          </w14:shadow>
          <w14:props3d w14:extrusionH="0" w14:contourW="0" w14:prstMaterial="clear"/>
        </w:rPr>
      </w:pPr>
    </w:p>
    <w:p w14:paraId="14505078" w14:textId="77777777" w:rsidR="00FA6F1B" w:rsidRDefault="00000000">
      <w:pPr>
        <w:pStyle w:val="NormalWeb"/>
        <w:jc w:val="center"/>
        <w:rPr>
          <w:b/>
          <w:bCs/>
          <w:color w:val="C00000"/>
          <w:sz w:val="36"/>
          <w:szCs w:val="36"/>
          <w14:shadow w14:blurRad="38100" w14:dist="25400" w14:dir="5400000" w14:sx="100000" w14:sy="100000" w14:kx="0" w14:ky="0" w14:algn="ctr">
            <w14:srgbClr w14:val="6E747A">
              <w14:alpha w14:val="57000"/>
            </w14:srgbClr>
          </w14:shadow>
          <w14:props3d w14:extrusionH="0" w14:contourW="0" w14:prstMaterial="clear"/>
        </w:rPr>
      </w:pPr>
      <w:r>
        <w:rPr>
          <w:rStyle w:val="Strong"/>
          <w:color w:val="C00000"/>
          <w:sz w:val="36"/>
          <w:szCs w:val="36"/>
          <w14:shadow w14:blurRad="38100" w14:dist="25400" w14:dir="5400000" w14:sx="100000" w14:sy="100000" w14:kx="0" w14:ky="0" w14:algn="ctr">
            <w14:srgbClr w14:val="6E747A">
              <w14:alpha w14:val="57000"/>
            </w14:srgbClr>
          </w14:shadow>
          <w14:props3d w14:extrusionH="0" w14:contourW="0" w14:prstMaterial="clear"/>
        </w:rPr>
        <w:t>FINAL RELEASE DOCUMENT</w:t>
      </w:r>
    </w:p>
    <w:p w14:paraId="682BCD61" w14:textId="77777777" w:rsidR="00FA6F1B" w:rsidRDefault="00FA6F1B">
      <w:pPr>
        <w:jc w:val="both"/>
        <w:rPr>
          <w:rFonts w:ascii="Times New Roman" w:hAnsi="Times New Roman" w:cs="Times New Roman"/>
          <w:b/>
          <w:caps/>
          <w:color w:val="C00000"/>
          <w:sz w:val="56"/>
        </w:rPr>
      </w:pPr>
    </w:p>
    <w:p w14:paraId="7372EE82" w14:textId="77777777" w:rsidR="00FA6F1B" w:rsidRDefault="00FA6F1B">
      <w:pPr>
        <w:jc w:val="center"/>
        <w:rPr>
          <w:rFonts w:ascii="Times New Roman" w:hAnsi="Times New Roman" w:cs="Times New Roman"/>
          <w:b/>
          <w:sz w:val="44"/>
        </w:rPr>
      </w:pPr>
    </w:p>
    <w:p w14:paraId="1B34DD20" w14:textId="77777777" w:rsidR="00FA6F1B" w:rsidRDefault="00FA6F1B">
      <w:pPr>
        <w:jc w:val="center"/>
        <w:rPr>
          <w:rFonts w:ascii="Times New Roman" w:hAnsi="Times New Roman" w:cs="Times New Roman"/>
          <w:b/>
          <w:sz w:val="44"/>
        </w:rPr>
      </w:pPr>
    </w:p>
    <w:p w14:paraId="5613DDAE" w14:textId="77777777" w:rsidR="00FA6F1B" w:rsidRDefault="00FA6F1B">
      <w:pPr>
        <w:jc w:val="center"/>
        <w:rPr>
          <w:rFonts w:ascii="Times New Roman" w:hAnsi="Times New Roman" w:cs="Times New Roman"/>
          <w:b/>
          <w:sz w:val="44"/>
        </w:rPr>
      </w:pPr>
    </w:p>
    <w:p w14:paraId="532C39DF" w14:textId="77777777" w:rsidR="00FA6F1B" w:rsidRDefault="00FA6F1B">
      <w:pPr>
        <w:jc w:val="center"/>
        <w:rPr>
          <w:rFonts w:ascii="Times New Roman" w:hAnsi="Times New Roman" w:cs="Times New Roman"/>
          <w:b/>
          <w:sz w:val="44"/>
        </w:rPr>
      </w:pPr>
    </w:p>
    <w:p w14:paraId="62B4FBCC" w14:textId="77777777" w:rsidR="00FA6F1B" w:rsidRDefault="00FA6F1B">
      <w:pPr>
        <w:jc w:val="center"/>
        <w:rPr>
          <w:rFonts w:ascii="Times New Roman" w:hAnsi="Times New Roman" w:cs="Times New Roman"/>
          <w:b/>
          <w:sz w:val="44"/>
        </w:rPr>
      </w:pPr>
    </w:p>
    <w:p w14:paraId="542CAE81" w14:textId="77777777" w:rsidR="00FA6F1B" w:rsidRDefault="00FA6F1B">
      <w:pPr>
        <w:jc w:val="center"/>
        <w:rPr>
          <w:rFonts w:ascii="Times New Roman" w:hAnsi="Times New Roman" w:cs="Times New Roman"/>
          <w:b/>
          <w:sz w:val="44"/>
        </w:rPr>
      </w:pPr>
    </w:p>
    <w:p w14:paraId="512F6C32" w14:textId="77777777" w:rsidR="00FA6F1B" w:rsidRDefault="00FA6F1B">
      <w:pPr>
        <w:jc w:val="center"/>
        <w:rPr>
          <w:rFonts w:ascii="Times New Roman" w:hAnsi="Times New Roman" w:cs="Times New Roman"/>
          <w:b/>
          <w:sz w:val="44"/>
        </w:rPr>
      </w:pPr>
    </w:p>
    <w:p w14:paraId="23569222" w14:textId="77777777" w:rsidR="00FA6F1B" w:rsidRDefault="00FA6F1B">
      <w:pPr>
        <w:jc w:val="center"/>
        <w:rPr>
          <w:rFonts w:ascii="Times New Roman" w:hAnsi="Times New Roman" w:cs="Times New Roman"/>
          <w:b/>
          <w:sz w:val="44"/>
        </w:rPr>
      </w:pPr>
    </w:p>
    <w:p w14:paraId="4B30DF45" w14:textId="77777777" w:rsidR="00FA6F1B" w:rsidRDefault="00FA6F1B">
      <w:pPr>
        <w:jc w:val="center"/>
        <w:rPr>
          <w:rFonts w:ascii="Times New Roman" w:hAnsi="Times New Roman" w:cs="Times New Roman"/>
          <w:b/>
          <w:sz w:val="44"/>
        </w:rPr>
      </w:pPr>
    </w:p>
    <w:p w14:paraId="2CF22765" w14:textId="77777777" w:rsidR="00FA6F1B" w:rsidRDefault="00FA6F1B">
      <w:pPr>
        <w:jc w:val="center"/>
        <w:rPr>
          <w:rFonts w:ascii="Times New Roman" w:hAnsi="Times New Roman" w:cs="Times New Roman"/>
          <w:b/>
          <w:sz w:val="44"/>
        </w:rPr>
      </w:pPr>
    </w:p>
    <w:p w14:paraId="60DE128D" w14:textId="77777777" w:rsidR="00FA6F1B" w:rsidRDefault="00000000">
      <w:pPr>
        <w:spacing w:before="89"/>
        <w:ind w:left="2526" w:right="2171"/>
        <w:jc w:val="center"/>
        <w:rPr>
          <w:rFonts w:ascii="Times New Roman" w:hAnsi="Times New Roman" w:cs="Times New Roman"/>
        </w:rPr>
      </w:pPr>
      <w:r>
        <w:rPr>
          <w:rFonts w:ascii="Times New Roman" w:hAnsi="Times New Roman" w:cs="Times New Roman"/>
          <w:sz w:val="28"/>
          <w:szCs w:val="28"/>
        </w:rPr>
        <w:t xml:space="preserve">– </w:t>
      </w:r>
      <w:r>
        <w:rPr>
          <w:rFonts w:ascii="Times New Roman" w:hAnsi="Times New Roman" w:cs="Times New Roman"/>
          <w:sz w:val="28"/>
          <w:szCs w:val="28"/>
          <w:lang w:val="vi-VN"/>
        </w:rPr>
        <w:t>Da Nang</w:t>
      </w:r>
      <w:r>
        <w:rPr>
          <w:rFonts w:ascii="Times New Roman" w:hAnsi="Times New Roman" w:cs="Times New Roman"/>
          <w:sz w:val="28"/>
          <w:szCs w:val="28"/>
        </w:rPr>
        <w:t xml:space="preserve">, </w:t>
      </w:r>
      <w:r>
        <w:rPr>
          <w:rFonts w:ascii="Times New Roman" w:hAnsi="Times New Roman" w:cs="Times New Roman"/>
          <w:sz w:val="28"/>
          <w:szCs w:val="28"/>
          <w:lang w:val="vi-VN"/>
        </w:rPr>
        <w:t>March</w:t>
      </w:r>
      <w:r>
        <w:rPr>
          <w:rFonts w:ascii="Times New Roman" w:hAnsi="Times New Roman" w:cs="Times New Roman"/>
          <w:sz w:val="28"/>
          <w:szCs w:val="28"/>
        </w:rPr>
        <w:t xml:space="preserve"> 202</w:t>
      </w:r>
      <w:r>
        <w:rPr>
          <w:rFonts w:ascii="Times New Roman" w:hAnsi="Times New Roman" w:cs="Times New Roman"/>
          <w:sz w:val="28"/>
          <w:szCs w:val="28"/>
          <w:lang w:val="vi-VN"/>
        </w:rPr>
        <w:t>6</w:t>
      </w:r>
      <w:r>
        <w:rPr>
          <w:rFonts w:ascii="Times New Roman" w:hAnsi="Times New Roman" w:cs="Times New Roman"/>
          <w:sz w:val="28"/>
          <w:szCs w:val="28"/>
        </w:rPr>
        <w:t xml:space="preserve"> –</w:t>
      </w:r>
    </w:p>
    <w:p w14:paraId="427A824A" w14:textId="77777777" w:rsidR="00FA6F1B" w:rsidRDefault="00FA6F1B">
      <w:pPr>
        <w:pStyle w:val="TOC1"/>
        <w:tabs>
          <w:tab w:val="right" w:leader="dot" w:pos="8306"/>
        </w:tabs>
        <w:rPr>
          <w:rFonts w:ascii="Times New Roman" w:hAnsi="Times New Roman" w:cs="Times New Roman"/>
        </w:rPr>
      </w:pPr>
    </w:p>
    <w:p w14:paraId="70E52D44" w14:textId="77777777" w:rsidR="00FA6F1B" w:rsidRDefault="00FA6F1B">
      <w:pPr>
        <w:pStyle w:val="TOC1"/>
        <w:tabs>
          <w:tab w:val="right" w:leader="dot" w:pos="8306"/>
        </w:tabs>
        <w:rPr>
          <w:rFonts w:ascii="Times New Roman" w:hAnsi="Times New Roman" w:cs="Times New Roman"/>
        </w:rPr>
      </w:pPr>
    </w:p>
    <w:p w14:paraId="2306887C" w14:textId="77777777" w:rsidR="00FA6F1B" w:rsidRDefault="00FA6F1B">
      <w:pPr>
        <w:pStyle w:val="TOC1"/>
        <w:tabs>
          <w:tab w:val="right" w:leader="dot" w:pos="8306"/>
        </w:tabs>
        <w:rPr>
          <w:rFonts w:ascii="Times New Roman" w:hAnsi="Times New Roman" w:cs="Times New Roman"/>
        </w:rPr>
      </w:pPr>
    </w:p>
    <w:sdt>
      <w:sdtPr>
        <w:rPr>
          <w:rFonts w:asciiTheme="minorHAnsi" w:eastAsiaTheme="minorEastAsia" w:hAnsiTheme="minorHAnsi" w:cstheme="minorBidi"/>
          <w:color w:val="auto"/>
          <w:sz w:val="20"/>
          <w:szCs w:val="20"/>
          <w:lang w:eastAsia="zh-CN"/>
        </w:rPr>
        <w:id w:val="470865928"/>
        <w:docPartObj>
          <w:docPartGallery w:val="Table of Contents"/>
          <w:docPartUnique/>
        </w:docPartObj>
      </w:sdtPr>
      <w:sdtEndPr>
        <w:rPr>
          <w:b/>
          <w:bCs/>
          <w:noProof/>
        </w:rPr>
      </w:sdtEndPr>
      <w:sdtContent>
        <w:p w14:paraId="35B91EF2" w14:textId="185EF5CB" w:rsidR="00967BD9" w:rsidRDefault="00967BD9">
          <w:pPr>
            <w:pStyle w:val="TOCHeading"/>
          </w:pPr>
          <w:r>
            <w:t>Contents</w:t>
          </w:r>
        </w:p>
        <w:p w14:paraId="6D2F10FA" w14:textId="4E3F58B9" w:rsidR="003E2D12" w:rsidRDefault="00967BD9">
          <w:pPr>
            <w:pStyle w:val="TOC1"/>
            <w:tabs>
              <w:tab w:val="right" w:leader="dot" w:pos="8296"/>
            </w:tabs>
            <w:rPr>
              <w:noProof/>
              <w:kern w:val="2"/>
              <w:sz w:val="24"/>
              <w:szCs w:val="24"/>
              <w:lang w:eastAsia="en-US"/>
              <w14:ligatures w14:val="standardContextual"/>
            </w:rPr>
          </w:pPr>
          <w:r>
            <w:fldChar w:fldCharType="begin"/>
          </w:r>
          <w:r>
            <w:instrText xml:space="preserve"> TOC \o "1-3" \h \z \u </w:instrText>
          </w:r>
          <w:r>
            <w:fldChar w:fldCharType="separate"/>
          </w:r>
          <w:hyperlink w:anchor="_Toc225564908" w:history="1">
            <w:r w:rsidR="003E2D12" w:rsidRPr="000665E5">
              <w:rPr>
                <w:rStyle w:val="Hyperlink"/>
                <w:rFonts w:ascii="Times New Roman" w:hAnsi="Times New Roman"/>
                <w:noProof/>
              </w:rPr>
              <w:t>I. Deliverable Package</w:t>
            </w:r>
            <w:r w:rsidR="003E2D12">
              <w:rPr>
                <w:noProof/>
                <w:webHidden/>
              </w:rPr>
              <w:tab/>
            </w:r>
            <w:r w:rsidR="003E2D12">
              <w:rPr>
                <w:noProof/>
                <w:webHidden/>
              </w:rPr>
              <w:fldChar w:fldCharType="begin"/>
            </w:r>
            <w:r w:rsidR="003E2D12">
              <w:rPr>
                <w:noProof/>
                <w:webHidden/>
              </w:rPr>
              <w:instrText xml:space="preserve"> PAGEREF _Toc225564908 \h </w:instrText>
            </w:r>
            <w:r w:rsidR="003E2D12">
              <w:rPr>
                <w:noProof/>
                <w:webHidden/>
              </w:rPr>
            </w:r>
            <w:r w:rsidR="003E2D12">
              <w:rPr>
                <w:noProof/>
                <w:webHidden/>
              </w:rPr>
              <w:fldChar w:fldCharType="separate"/>
            </w:r>
            <w:r w:rsidR="003E2D12">
              <w:rPr>
                <w:noProof/>
                <w:webHidden/>
              </w:rPr>
              <w:t>3</w:t>
            </w:r>
            <w:r w:rsidR="003E2D12">
              <w:rPr>
                <w:noProof/>
                <w:webHidden/>
              </w:rPr>
              <w:fldChar w:fldCharType="end"/>
            </w:r>
          </w:hyperlink>
        </w:p>
        <w:p w14:paraId="41AB406E" w14:textId="5CFB5E61" w:rsidR="003E2D12" w:rsidRDefault="003E2D12">
          <w:pPr>
            <w:pStyle w:val="TOC1"/>
            <w:tabs>
              <w:tab w:val="right" w:leader="dot" w:pos="8296"/>
            </w:tabs>
            <w:rPr>
              <w:noProof/>
              <w:kern w:val="2"/>
              <w:sz w:val="24"/>
              <w:szCs w:val="24"/>
              <w:lang w:eastAsia="en-US"/>
              <w14:ligatures w14:val="standardContextual"/>
            </w:rPr>
          </w:pPr>
          <w:hyperlink w:anchor="_Toc225564909" w:history="1">
            <w:r w:rsidRPr="000665E5">
              <w:rPr>
                <w:rStyle w:val="Hyperlink"/>
                <w:rFonts w:ascii="Times New Roman" w:hAnsi="Times New Roman"/>
                <w:noProof/>
              </w:rPr>
              <w:t>II. Installation Guides</w:t>
            </w:r>
            <w:r>
              <w:rPr>
                <w:noProof/>
                <w:webHidden/>
              </w:rPr>
              <w:tab/>
            </w:r>
            <w:r>
              <w:rPr>
                <w:noProof/>
                <w:webHidden/>
              </w:rPr>
              <w:fldChar w:fldCharType="begin"/>
            </w:r>
            <w:r>
              <w:rPr>
                <w:noProof/>
                <w:webHidden/>
              </w:rPr>
              <w:instrText xml:space="preserve"> PAGEREF _Toc225564909 \h </w:instrText>
            </w:r>
            <w:r>
              <w:rPr>
                <w:noProof/>
                <w:webHidden/>
              </w:rPr>
            </w:r>
            <w:r>
              <w:rPr>
                <w:noProof/>
                <w:webHidden/>
              </w:rPr>
              <w:fldChar w:fldCharType="separate"/>
            </w:r>
            <w:r>
              <w:rPr>
                <w:noProof/>
                <w:webHidden/>
              </w:rPr>
              <w:t>3</w:t>
            </w:r>
            <w:r>
              <w:rPr>
                <w:noProof/>
                <w:webHidden/>
              </w:rPr>
              <w:fldChar w:fldCharType="end"/>
            </w:r>
          </w:hyperlink>
        </w:p>
        <w:p w14:paraId="61D38E4E" w14:textId="3F8572C3" w:rsidR="003E2D12" w:rsidRDefault="003E2D12">
          <w:pPr>
            <w:pStyle w:val="TOC2"/>
            <w:tabs>
              <w:tab w:val="right" w:leader="dot" w:pos="8296"/>
            </w:tabs>
            <w:ind w:left="400"/>
            <w:rPr>
              <w:noProof/>
              <w:kern w:val="2"/>
              <w:sz w:val="24"/>
              <w:szCs w:val="24"/>
              <w:lang w:eastAsia="en-US"/>
              <w14:ligatures w14:val="standardContextual"/>
            </w:rPr>
          </w:pPr>
          <w:hyperlink w:anchor="_Toc225564910" w:history="1">
            <w:r w:rsidRPr="000665E5">
              <w:rPr>
                <w:rStyle w:val="Hyperlink"/>
                <w:rFonts w:ascii="Times New Roman" w:hAnsi="Times New Roman"/>
                <w:noProof/>
              </w:rPr>
              <w:t>1. System Requirements</w:t>
            </w:r>
            <w:r>
              <w:rPr>
                <w:noProof/>
                <w:webHidden/>
              </w:rPr>
              <w:tab/>
            </w:r>
            <w:r>
              <w:rPr>
                <w:noProof/>
                <w:webHidden/>
              </w:rPr>
              <w:fldChar w:fldCharType="begin"/>
            </w:r>
            <w:r>
              <w:rPr>
                <w:noProof/>
                <w:webHidden/>
              </w:rPr>
              <w:instrText xml:space="preserve"> PAGEREF _Toc225564910 \h </w:instrText>
            </w:r>
            <w:r>
              <w:rPr>
                <w:noProof/>
                <w:webHidden/>
              </w:rPr>
            </w:r>
            <w:r>
              <w:rPr>
                <w:noProof/>
                <w:webHidden/>
              </w:rPr>
              <w:fldChar w:fldCharType="separate"/>
            </w:r>
            <w:r>
              <w:rPr>
                <w:noProof/>
                <w:webHidden/>
              </w:rPr>
              <w:t>3</w:t>
            </w:r>
            <w:r>
              <w:rPr>
                <w:noProof/>
                <w:webHidden/>
              </w:rPr>
              <w:fldChar w:fldCharType="end"/>
            </w:r>
          </w:hyperlink>
        </w:p>
        <w:p w14:paraId="0C073815" w14:textId="29B8C025" w:rsidR="003E2D12" w:rsidRDefault="003E2D12">
          <w:pPr>
            <w:pStyle w:val="TOC2"/>
            <w:tabs>
              <w:tab w:val="right" w:leader="dot" w:pos="8296"/>
            </w:tabs>
            <w:ind w:left="400"/>
            <w:rPr>
              <w:noProof/>
              <w:kern w:val="2"/>
              <w:sz w:val="24"/>
              <w:szCs w:val="24"/>
              <w:lang w:eastAsia="en-US"/>
              <w14:ligatures w14:val="standardContextual"/>
            </w:rPr>
          </w:pPr>
          <w:hyperlink w:anchor="_Toc225564911" w:history="1">
            <w:r w:rsidRPr="000665E5">
              <w:rPr>
                <w:rStyle w:val="Hyperlink"/>
                <w:rFonts w:ascii="Times New Roman" w:hAnsi="Times New Roman"/>
                <w:noProof/>
              </w:rPr>
              <w:t>2. Environment Setup</w:t>
            </w:r>
            <w:r>
              <w:rPr>
                <w:noProof/>
                <w:webHidden/>
              </w:rPr>
              <w:tab/>
            </w:r>
            <w:r>
              <w:rPr>
                <w:noProof/>
                <w:webHidden/>
              </w:rPr>
              <w:fldChar w:fldCharType="begin"/>
            </w:r>
            <w:r>
              <w:rPr>
                <w:noProof/>
                <w:webHidden/>
              </w:rPr>
              <w:instrText xml:space="preserve"> PAGEREF _Toc225564911 \h </w:instrText>
            </w:r>
            <w:r>
              <w:rPr>
                <w:noProof/>
                <w:webHidden/>
              </w:rPr>
            </w:r>
            <w:r>
              <w:rPr>
                <w:noProof/>
                <w:webHidden/>
              </w:rPr>
              <w:fldChar w:fldCharType="separate"/>
            </w:r>
            <w:r>
              <w:rPr>
                <w:noProof/>
                <w:webHidden/>
              </w:rPr>
              <w:t>4</w:t>
            </w:r>
            <w:r>
              <w:rPr>
                <w:noProof/>
                <w:webHidden/>
              </w:rPr>
              <w:fldChar w:fldCharType="end"/>
            </w:r>
          </w:hyperlink>
        </w:p>
        <w:p w14:paraId="0BFF26C5" w14:textId="11A4A313" w:rsidR="003E2D12" w:rsidRDefault="003E2D12">
          <w:pPr>
            <w:pStyle w:val="TOC2"/>
            <w:tabs>
              <w:tab w:val="right" w:leader="dot" w:pos="8296"/>
            </w:tabs>
            <w:ind w:left="400"/>
            <w:rPr>
              <w:noProof/>
              <w:kern w:val="2"/>
              <w:sz w:val="24"/>
              <w:szCs w:val="24"/>
              <w:lang w:eastAsia="en-US"/>
              <w14:ligatures w14:val="standardContextual"/>
            </w:rPr>
          </w:pPr>
          <w:hyperlink w:anchor="_Toc225564912" w:history="1">
            <w:r w:rsidRPr="000665E5">
              <w:rPr>
                <w:rStyle w:val="Hyperlink"/>
                <w:rFonts w:ascii="Times New Roman" w:hAnsi="Times New Roman"/>
                <w:noProof/>
              </w:rPr>
              <w:t>3. Installation Steps</w:t>
            </w:r>
            <w:r>
              <w:rPr>
                <w:noProof/>
                <w:webHidden/>
              </w:rPr>
              <w:tab/>
            </w:r>
            <w:r>
              <w:rPr>
                <w:noProof/>
                <w:webHidden/>
              </w:rPr>
              <w:fldChar w:fldCharType="begin"/>
            </w:r>
            <w:r>
              <w:rPr>
                <w:noProof/>
                <w:webHidden/>
              </w:rPr>
              <w:instrText xml:space="preserve"> PAGEREF _Toc225564912 \h </w:instrText>
            </w:r>
            <w:r>
              <w:rPr>
                <w:noProof/>
                <w:webHidden/>
              </w:rPr>
            </w:r>
            <w:r>
              <w:rPr>
                <w:noProof/>
                <w:webHidden/>
              </w:rPr>
              <w:fldChar w:fldCharType="separate"/>
            </w:r>
            <w:r>
              <w:rPr>
                <w:noProof/>
                <w:webHidden/>
              </w:rPr>
              <w:t>4</w:t>
            </w:r>
            <w:r>
              <w:rPr>
                <w:noProof/>
                <w:webHidden/>
              </w:rPr>
              <w:fldChar w:fldCharType="end"/>
            </w:r>
          </w:hyperlink>
        </w:p>
        <w:p w14:paraId="567EFC54" w14:textId="44D05321" w:rsidR="003E2D12" w:rsidRDefault="003E2D12">
          <w:pPr>
            <w:pStyle w:val="TOC2"/>
            <w:tabs>
              <w:tab w:val="right" w:leader="dot" w:pos="8296"/>
            </w:tabs>
            <w:ind w:left="400"/>
            <w:rPr>
              <w:noProof/>
              <w:kern w:val="2"/>
              <w:sz w:val="24"/>
              <w:szCs w:val="24"/>
              <w:lang w:eastAsia="en-US"/>
              <w14:ligatures w14:val="standardContextual"/>
            </w:rPr>
          </w:pPr>
          <w:hyperlink w:anchor="_Toc225564913" w:history="1">
            <w:r w:rsidRPr="000665E5">
              <w:rPr>
                <w:rStyle w:val="Hyperlink"/>
                <w:rFonts w:ascii="Times New Roman" w:hAnsi="Times New Roman"/>
                <w:noProof/>
              </w:rPr>
              <w:t>4. Database Setup</w:t>
            </w:r>
            <w:r>
              <w:rPr>
                <w:noProof/>
                <w:webHidden/>
              </w:rPr>
              <w:tab/>
            </w:r>
            <w:r>
              <w:rPr>
                <w:noProof/>
                <w:webHidden/>
              </w:rPr>
              <w:fldChar w:fldCharType="begin"/>
            </w:r>
            <w:r>
              <w:rPr>
                <w:noProof/>
                <w:webHidden/>
              </w:rPr>
              <w:instrText xml:space="preserve"> PAGEREF _Toc225564913 \h </w:instrText>
            </w:r>
            <w:r>
              <w:rPr>
                <w:noProof/>
                <w:webHidden/>
              </w:rPr>
            </w:r>
            <w:r>
              <w:rPr>
                <w:noProof/>
                <w:webHidden/>
              </w:rPr>
              <w:fldChar w:fldCharType="separate"/>
            </w:r>
            <w:r>
              <w:rPr>
                <w:noProof/>
                <w:webHidden/>
              </w:rPr>
              <w:t>5</w:t>
            </w:r>
            <w:r>
              <w:rPr>
                <w:noProof/>
                <w:webHidden/>
              </w:rPr>
              <w:fldChar w:fldCharType="end"/>
            </w:r>
          </w:hyperlink>
        </w:p>
        <w:p w14:paraId="60A2F529" w14:textId="590A64C0" w:rsidR="003E2D12" w:rsidRDefault="003E2D12">
          <w:pPr>
            <w:pStyle w:val="TOC2"/>
            <w:tabs>
              <w:tab w:val="right" w:leader="dot" w:pos="8296"/>
            </w:tabs>
            <w:ind w:left="400"/>
            <w:rPr>
              <w:noProof/>
              <w:kern w:val="2"/>
              <w:sz w:val="24"/>
              <w:szCs w:val="24"/>
              <w:lang w:eastAsia="en-US"/>
              <w14:ligatures w14:val="standardContextual"/>
            </w:rPr>
          </w:pPr>
          <w:hyperlink w:anchor="_Toc225564914" w:history="1">
            <w:r w:rsidRPr="000665E5">
              <w:rPr>
                <w:rStyle w:val="Hyperlink"/>
                <w:rFonts w:ascii="Times New Roman" w:hAnsi="Times New Roman"/>
                <w:noProof/>
              </w:rPr>
              <w:t>5. Run &amp; Verify</w:t>
            </w:r>
            <w:r>
              <w:rPr>
                <w:noProof/>
                <w:webHidden/>
              </w:rPr>
              <w:tab/>
            </w:r>
            <w:r>
              <w:rPr>
                <w:noProof/>
                <w:webHidden/>
              </w:rPr>
              <w:fldChar w:fldCharType="begin"/>
            </w:r>
            <w:r>
              <w:rPr>
                <w:noProof/>
                <w:webHidden/>
              </w:rPr>
              <w:instrText xml:space="preserve"> PAGEREF _Toc225564914 \h </w:instrText>
            </w:r>
            <w:r>
              <w:rPr>
                <w:noProof/>
                <w:webHidden/>
              </w:rPr>
            </w:r>
            <w:r>
              <w:rPr>
                <w:noProof/>
                <w:webHidden/>
              </w:rPr>
              <w:fldChar w:fldCharType="separate"/>
            </w:r>
            <w:r>
              <w:rPr>
                <w:noProof/>
                <w:webHidden/>
              </w:rPr>
              <w:t>5</w:t>
            </w:r>
            <w:r>
              <w:rPr>
                <w:noProof/>
                <w:webHidden/>
              </w:rPr>
              <w:fldChar w:fldCharType="end"/>
            </w:r>
          </w:hyperlink>
        </w:p>
        <w:p w14:paraId="66A40D25" w14:textId="5C5C4589" w:rsidR="003E2D12" w:rsidRDefault="003E2D12">
          <w:pPr>
            <w:pStyle w:val="TOC2"/>
            <w:tabs>
              <w:tab w:val="right" w:leader="dot" w:pos="8296"/>
            </w:tabs>
            <w:ind w:left="400"/>
            <w:rPr>
              <w:noProof/>
              <w:kern w:val="2"/>
              <w:sz w:val="24"/>
              <w:szCs w:val="24"/>
              <w:lang w:eastAsia="en-US"/>
              <w14:ligatures w14:val="standardContextual"/>
            </w:rPr>
          </w:pPr>
          <w:hyperlink w:anchor="_Toc225564915" w:history="1">
            <w:r w:rsidRPr="000665E5">
              <w:rPr>
                <w:rStyle w:val="Hyperlink"/>
                <w:rFonts w:ascii="Times New Roman" w:hAnsi="Times New Roman"/>
                <w:noProof/>
              </w:rPr>
              <w:t>6. Troubleshooting</w:t>
            </w:r>
            <w:r>
              <w:rPr>
                <w:noProof/>
                <w:webHidden/>
              </w:rPr>
              <w:tab/>
            </w:r>
            <w:r>
              <w:rPr>
                <w:noProof/>
                <w:webHidden/>
              </w:rPr>
              <w:fldChar w:fldCharType="begin"/>
            </w:r>
            <w:r>
              <w:rPr>
                <w:noProof/>
                <w:webHidden/>
              </w:rPr>
              <w:instrText xml:space="preserve"> PAGEREF _Toc225564915 \h </w:instrText>
            </w:r>
            <w:r>
              <w:rPr>
                <w:noProof/>
                <w:webHidden/>
              </w:rPr>
            </w:r>
            <w:r>
              <w:rPr>
                <w:noProof/>
                <w:webHidden/>
              </w:rPr>
              <w:fldChar w:fldCharType="separate"/>
            </w:r>
            <w:r>
              <w:rPr>
                <w:noProof/>
                <w:webHidden/>
              </w:rPr>
              <w:t>5</w:t>
            </w:r>
            <w:r>
              <w:rPr>
                <w:noProof/>
                <w:webHidden/>
              </w:rPr>
              <w:fldChar w:fldCharType="end"/>
            </w:r>
          </w:hyperlink>
        </w:p>
        <w:p w14:paraId="3E9929D2" w14:textId="0DADE711" w:rsidR="003E2D12" w:rsidRDefault="003E2D12">
          <w:pPr>
            <w:pStyle w:val="TOC1"/>
            <w:tabs>
              <w:tab w:val="right" w:leader="dot" w:pos="8296"/>
            </w:tabs>
            <w:rPr>
              <w:noProof/>
              <w:kern w:val="2"/>
              <w:sz w:val="24"/>
              <w:szCs w:val="24"/>
              <w:lang w:eastAsia="en-US"/>
              <w14:ligatures w14:val="standardContextual"/>
            </w:rPr>
          </w:pPr>
          <w:hyperlink w:anchor="_Toc225564916" w:history="1">
            <w:r w:rsidRPr="000665E5">
              <w:rPr>
                <w:rStyle w:val="Hyperlink"/>
                <w:rFonts w:ascii="Times New Roman" w:hAnsi="Times New Roman"/>
                <w:noProof/>
              </w:rPr>
              <w:t>III. User Manual</w:t>
            </w:r>
            <w:r>
              <w:rPr>
                <w:noProof/>
                <w:webHidden/>
              </w:rPr>
              <w:tab/>
            </w:r>
            <w:r>
              <w:rPr>
                <w:noProof/>
                <w:webHidden/>
              </w:rPr>
              <w:fldChar w:fldCharType="begin"/>
            </w:r>
            <w:r>
              <w:rPr>
                <w:noProof/>
                <w:webHidden/>
              </w:rPr>
              <w:instrText xml:space="preserve"> PAGEREF _Toc225564916 \h </w:instrText>
            </w:r>
            <w:r>
              <w:rPr>
                <w:noProof/>
                <w:webHidden/>
              </w:rPr>
            </w:r>
            <w:r>
              <w:rPr>
                <w:noProof/>
                <w:webHidden/>
              </w:rPr>
              <w:fldChar w:fldCharType="separate"/>
            </w:r>
            <w:r>
              <w:rPr>
                <w:noProof/>
                <w:webHidden/>
              </w:rPr>
              <w:t>6</w:t>
            </w:r>
            <w:r>
              <w:rPr>
                <w:noProof/>
                <w:webHidden/>
              </w:rPr>
              <w:fldChar w:fldCharType="end"/>
            </w:r>
          </w:hyperlink>
        </w:p>
        <w:p w14:paraId="14E62DEA" w14:textId="2B926C30" w:rsidR="003E2D12" w:rsidRDefault="003E2D12">
          <w:pPr>
            <w:pStyle w:val="TOC2"/>
            <w:tabs>
              <w:tab w:val="right" w:leader="dot" w:pos="8296"/>
            </w:tabs>
            <w:ind w:left="400"/>
            <w:rPr>
              <w:noProof/>
              <w:kern w:val="2"/>
              <w:sz w:val="24"/>
              <w:szCs w:val="24"/>
              <w:lang w:eastAsia="en-US"/>
              <w14:ligatures w14:val="standardContextual"/>
            </w:rPr>
          </w:pPr>
          <w:hyperlink w:anchor="_Toc225564917" w:history="1">
            <w:r w:rsidRPr="000665E5">
              <w:rPr>
                <w:rStyle w:val="Hyperlink"/>
                <w:rFonts w:ascii="Times New Roman" w:hAnsi="Times New Roman"/>
                <w:noProof/>
              </w:rPr>
              <w:t>1. Overview</w:t>
            </w:r>
            <w:r>
              <w:rPr>
                <w:noProof/>
                <w:webHidden/>
              </w:rPr>
              <w:tab/>
            </w:r>
            <w:r>
              <w:rPr>
                <w:noProof/>
                <w:webHidden/>
              </w:rPr>
              <w:fldChar w:fldCharType="begin"/>
            </w:r>
            <w:r>
              <w:rPr>
                <w:noProof/>
                <w:webHidden/>
              </w:rPr>
              <w:instrText xml:space="preserve"> PAGEREF _Toc225564917 \h </w:instrText>
            </w:r>
            <w:r>
              <w:rPr>
                <w:noProof/>
                <w:webHidden/>
              </w:rPr>
            </w:r>
            <w:r>
              <w:rPr>
                <w:noProof/>
                <w:webHidden/>
              </w:rPr>
              <w:fldChar w:fldCharType="separate"/>
            </w:r>
            <w:r>
              <w:rPr>
                <w:noProof/>
                <w:webHidden/>
              </w:rPr>
              <w:t>6</w:t>
            </w:r>
            <w:r>
              <w:rPr>
                <w:noProof/>
                <w:webHidden/>
              </w:rPr>
              <w:fldChar w:fldCharType="end"/>
            </w:r>
          </w:hyperlink>
        </w:p>
        <w:p w14:paraId="5D7C2E91" w14:textId="4DA04CE1" w:rsidR="003E2D12" w:rsidRDefault="003E2D12">
          <w:pPr>
            <w:pStyle w:val="TOC2"/>
            <w:tabs>
              <w:tab w:val="right" w:leader="dot" w:pos="8296"/>
            </w:tabs>
            <w:ind w:left="400"/>
            <w:rPr>
              <w:noProof/>
              <w:kern w:val="2"/>
              <w:sz w:val="24"/>
              <w:szCs w:val="24"/>
              <w:lang w:eastAsia="en-US"/>
              <w14:ligatures w14:val="standardContextual"/>
            </w:rPr>
          </w:pPr>
          <w:hyperlink w:anchor="_Toc225564918" w:history="1">
            <w:r w:rsidRPr="000665E5">
              <w:rPr>
                <w:rStyle w:val="Hyperlink"/>
                <w:rFonts w:ascii="Times New Roman" w:hAnsi="Times New Roman"/>
                <w:noProof/>
              </w:rPr>
              <w:t>2. User Roles</w:t>
            </w:r>
            <w:r>
              <w:rPr>
                <w:noProof/>
                <w:webHidden/>
              </w:rPr>
              <w:tab/>
            </w:r>
            <w:r>
              <w:rPr>
                <w:noProof/>
                <w:webHidden/>
              </w:rPr>
              <w:fldChar w:fldCharType="begin"/>
            </w:r>
            <w:r>
              <w:rPr>
                <w:noProof/>
                <w:webHidden/>
              </w:rPr>
              <w:instrText xml:space="preserve"> PAGEREF _Toc225564918 \h </w:instrText>
            </w:r>
            <w:r>
              <w:rPr>
                <w:noProof/>
                <w:webHidden/>
              </w:rPr>
            </w:r>
            <w:r>
              <w:rPr>
                <w:noProof/>
                <w:webHidden/>
              </w:rPr>
              <w:fldChar w:fldCharType="separate"/>
            </w:r>
            <w:r>
              <w:rPr>
                <w:noProof/>
                <w:webHidden/>
              </w:rPr>
              <w:t>6</w:t>
            </w:r>
            <w:r>
              <w:rPr>
                <w:noProof/>
                <w:webHidden/>
              </w:rPr>
              <w:fldChar w:fldCharType="end"/>
            </w:r>
          </w:hyperlink>
        </w:p>
        <w:p w14:paraId="0013523D" w14:textId="65460485" w:rsidR="003E2D12" w:rsidRDefault="003E2D12">
          <w:pPr>
            <w:pStyle w:val="TOC2"/>
            <w:tabs>
              <w:tab w:val="right" w:leader="dot" w:pos="8296"/>
            </w:tabs>
            <w:ind w:left="400"/>
            <w:rPr>
              <w:noProof/>
              <w:kern w:val="2"/>
              <w:sz w:val="24"/>
              <w:szCs w:val="24"/>
              <w:lang w:eastAsia="en-US"/>
              <w14:ligatures w14:val="standardContextual"/>
            </w:rPr>
          </w:pPr>
          <w:hyperlink w:anchor="_Toc225564919" w:history="1">
            <w:r w:rsidRPr="000665E5">
              <w:rPr>
                <w:rStyle w:val="Hyperlink"/>
                <w:rFonts w:ascii="Times New Roman" w:hAnsi="Times New Roman"/>
                <w:noProof/>
              </w:rPr>
              <w:t>3. Guest Report Issue</w:t>
            </w:r>
            <w:r>
              <w:rPr>
                <w:noProof/>
                <w:webHidden/>
              </w:rPr>
              <w:tab/>
            </w:r>
            <w:r>
              <w:rPr>
                <w:noProof/>
                <w:webHidden/>
              </w:rPr>
              <w:fldChar w:fldCharType="begin"/>
            </w:r>
            <w:r>
              <w:rPr>
                <w:noProof/>
                <w:webHidden/>
              </w:rPr>
              <w:instrText xml:space="preserve"> PAGEREF _Toc225564919 \h </w:instrText>
            </w:r>
            <w:r>
              <w:rPr>
                <w:noProof/>
                <w:webHidden/>
              </w:rPr>
            </w:r>
            <w:r>
              <w:rPr>
                <w:noProof/>
                <w:webHidden/>
              </w:rPr>
              <w:fldChar w:fldCharType="separate"/>
            </w:r>
            <w:r>
              <w:rPr>
                <w:noProof/>
                <w:webHidden/>
              </w:rPr>
              <w:t>6</w:t>
            </w:r>
            <w:r>
              <w:rPr>
                <w:noProof/>
                <w:webHidden/>
              </w:rPr>
              <w:fldChar w:fldCharType="end"/>
            </w:r>
          </w:hyperlink>
        </w:p>
        <w:p w14:paraId="00468E4F" w14:textId="0727FEB8" w:rsidR="003E2D12" w:rsidRDefault="003E2D12">
          <w:pPr>
            <w:pStyle w:val="TOC2"/>
            <w:tabs>
              <w:tab w:val="right" w:leader="dot" w:pos="8296"/>
            </w:tabs>
            <w:ind w:left="400"/>
            <w:rPr>
              <w:noProof/>
              <w:kern w:val="2"/>
              <w:sz w:val="24"/>
              <w:szCs w:val="24"/>
              <w:lang w:eastAsia="en-US"/>
              <w14:ligatures w14:val="standardContextual"/>
            </w:rPr>
          </w:pPr>
          <w:hyperlink w:anchor="_Toc225564920" w:history="1">
            <w:r w:rsidRPr="000665E5">
              <w:rPr>
                <w:rStyle w:val="Hyperlink"/>
                <w:rFonts w:ascii="Times New Roman" w:hAnsi="Times New Roman"/>
                <w:noProof/>
              </w:rPr>
              <w:t>4. Request to Borrow Equipment</w:t>
            </w:r>
            <w:r>
              <w:rPr>
                <w:noProof/>
                <w:webHidden/>
              </w:rPr>
              <w:tab/>
            </w:r>
            <w:r>
              <w:rPr>
                <w:noProof/>
                <w:webHidden/>
              </w:rPr>
              <w:fldChar w:fldCharType="begin"/>
            </w:r>
            <w:r>
              <w:rPr>
                <w:noProof/>
                <w:webHidden/>
              </w:rPr>
              <w:instrText xml:space="preserve"> PAGEREF _Toc225564920 \h </w:instrText>
            </w:r>
            <w:r>
              <w:rPr>
                <w:noProof/>
                <w:webHidden/>
              </w:rPr>
            </w:r>
            <w:r>
              <w:rPr>
                <w:noProof/>
                <w:webHidden/>
              </w:rPr>
              <w:fldChar w:fldCharType="separate"/>
            </w:r>
            <w:r>
              <w:rPr>
                <w:noProof/>
                <w:webHidden/>
              </w:rPr>
              <w:t>7</w:t>
            </w:r>
            <w:r>
              <w:rPr>
                <w:noProof/>
                <w:webHidden/>
              </w:rPr>
              <w:fldChar w:fldCharType="end"/>
            </w:r>
          </w:hyperlink>
        </w:p>
        <w:p w14:paraId="2DCE1D41" w14:textId="1CE5169D" w:rsidR="003E2D12" w:rsidRDefault="003E2D12">
          <w:pPr>
            <w:pStyle w:val="TOC2"/>
            <w:tabs>
              <w:tab w:val="right" w:leader="dot" w:pos="8296"/>
            </w:tabs>
            <w:ind w:left="400"/>
            <w:rPr>
              <w:noProof/>
              <w:kern w:val="2"/>
              <w:sz w:val="24"/>
              <w:szCs w:val="24"/>
              <w:lang w:eastAsia="en-US"/>
              <w14:ligatures w14:val="standardContextual"/>
            </w:rPr>
          </w:pPr>
          <w:hyperlink w:anchor="_Toc225564921" w:history="1">
            <w:r w:rsidRPr="000665E5">
              <w:rPr>
                <w:rStyle w:val="Hyperlink"/>
                <w:rFonts w:ascii="Times New Roman" w:hAnsi="Times New Roman"/>
                <w:noProof/>
              </w:rPr>
              <w:t>5. Review and Approve Borrow Request</w:t>
            </w:r>
            <w:r>
              <w:rPr>
                <w:noProof/>
                <w:webHidden/>
              </w:rPr>
              <w:tab/>
            </w:r>
            <w:r>
              <w:rPr>
                <w:noProof/>
                <w:webHidden/>
              </w:rPr>
              <w:fldChar w:fldCharType="begin"/>
            </w:r>
            <w:r>
              <w:rPr>
                <w:noProof/>
                <w:webHidden/>
              </w:rPr>
              <w:instrText xml:space="preserve"> PAGEREF _Toc225564921 \h </w:instrText>
            </w:r>
            <w:r>
              <w:rPr>
                <w:noProof/>
                <w:webHidden/>
              </w:rPr>
            </w:r>
            <w:r>
              <w:rPr>
                <w:noProof/>
                <w:webHidden/>
              </w:rPr>
              <w:fldChar w:fldCharType="separate"/>
            </w:r>
            <w:r>
              <w:rPr>
                <w:noProof/>
                <w:webHidden/>
              </w:rPr>
              <w:t>8</w:t>
            </w:r>
            <w:r>
              <w:rPr>
                <w:noProof/>
                <w:webHidden/>
              </w:rPr>
              <w:fldChar w:fldCharType="end"/>
            </w:r>
          </w:hyperlink>
        </w:p>
        <w:p w14:paraId="574522B8" w14:textId="170C9CB5" w:rsidR="003E2D12" w:rsidRDefault="003E2D12">
          <w:pPr>
            <w:pStyle w:val="TOC2"/>
            <w:tabs>
              <w:tab w:val="right" w:leader="dot" w:pos="8296"/>
            </w:tabs>
            <w:ind w:left="400"/>
            <w:rPr>
              <w:noProof/>
              <w:kern w:val="2"/>
              <w:sz w:val="24"/>
              <w:szCs w:val="24"/>
              <w:lang w:eastAsia="en-US"/>
              <w14:ligatures w14:val="standardContextual"/>
            </w:rPr>
          </w:pPr>
          <w:hyperlink w:anchor="_Toc225564922" w:history="1">
            <w:r w:rsidRPr="000665E5">
              <w:rPr>
                <w:rStyle w:val="Hyperlink"/>
                <w:rFonts w:ascii="Times New Roman" w:hAnsi="Times New Roman"/>
                <w:noProof/>
              </w:rPr>
              <w:t>6. Technician Update Repair Task</w:t>
            </w:r>
            <w:r>
              <w:rPr>
                <w:noProof/>
                <w:webHidden/>
              </w:rPr>
              <w:tab/>
            </w:r>
            <w:r>
              <w:rPr>
                <w:noProof/>
                <w:webHidden/>
              </w:rPr>
              <w:fldChar w:fldCharType="begin"/>
            </w:r>
            <w:r>
              <w:rPr>
                <w:noProof/>
                <w:webHidden/>
              </w:rPr>
              <w:instrText xml:space="preserve"> PAGEREF _Toc225564922 \h </w:instrText>
            </w:r>
            <w:r>
              <w:rPr>
                <w:noProof/>
                <w:webHidden/>
              </w:rPr>
            </w:r>
            <w:r>
              <w:rPr>
                <w:noProof/>
                <w:webHidden/>
              </w:rPr>
              <w:fldChar w:fldCharType="separate"/>
            </w:r>
            <w:r>
              <w:rPr>
                <w:noProof/>
                <w:webHidden/>
              </w:rPr>
              <w:t>9</w:t>
            </w:r>
            <w:r>
              <w:rPr>
                <w:noProof/>
                <w:webHidden/>
              </w:rPr>
              <w:fldChar w:fldCharType="end"/>
            </w:r>
          </w:hyperlink>
        </w:p>
        <w:p w14:paraId="1251C50A" w14:textId="2FC37728" w:rsidR="003E2D12" w:rsidRDefault="003E2D12">
          <w:pPr>
            <w:pStyle w:val="TOC2"/>
            <w:tabs>
              <w:tab w:val="right" w:leader="dot" w:pos="8296"/>
            </w:tabs>
            <w:ind w:left="400"/>
            <w:rPr>
              <w:noProof/>
              <w:kern w:val="2"/>
              <w:sz w:val="24"/>
              <w:szCs w:val="24"/>
              <w:lang w:eastAsia="en-US"/>
              <w14:ligatures w14:val="standardContextual"/>
            </w:rPr>
          </w:pPr>
          <w:hyperlink w:anchor="_Toc225564923" w:history="1">
            <w:r w:rsidRPr="000665E5">
              <w:rPr>
                <w:rStyle w:val="Hyperlink"/>
                <w:rFonts w:ascii="Times New Roman" w:hAnsi="Times New Roman"/>
                <w:noProof/>
              </w:rPr>
              <w:t>7. Equipment Management Catalog</w:t>
            </w:r>
            <w:r>
              <w:rPr>
                <w:noProof/>
                <w:webHidden/>
              </w:rPr>
              <w:tab/>
            </w:r>
            <w:r>
              <w:rPr>
                <w:noProof/>
                <w:webHidden/>
              </w:rPr>
              <w:fldChar w:fldCharType="begin"/>
            </w:r>
            <w:r>
              <w:rPr>
                <w:noProof/>
                <w:webHidden/>
              </w:rPr>
              <w:instrText xml:space="preserve"> PAGEREF _Toc225564923 \h </w:instrText>
            </w:r>
            <w:r>
              <w:rPr>
                <w:noProof/>
                <w:webHidden/>
              </w:rPr>
            </w:r>
            <w:r>
              <w:rPr>
                <w:noProof/>
                <w:webHidden/>
              </w:rPr>
              <w:fldChar w:fldCharType="separate"/>
            </w:r>
            <w:r>
              <w:rPr>
                <w:noProof/>
                <w:webHidden/>
              </w:rPr>
              <w:t>10</w:t>
            </w:r>
            <w:r>
              <w:rPr>
                <w:noProof/>
                <w:webHidden/>
              </w:rPr>
              <w:fldChar w:fldCharType="end"/>
            </w:r>
          </w:hyperlink>
        </w:p>
        <w:p w14:paraId="6600BC17" w14:textId="52F5909A" w:rsidR="003E2D12" w:rsidRDefault="003E2D12">
          <w:pPr>
            <w:pStyle w:val="TOC2"/>
            <w:tabs>
              <w:tab w:val="right" w:leader="dot" w:pos="8296"/>
            </w:tabs>
            <w:ind w:left="400"/>
            <w:rPr>
              <w:noProof/>
              <w:kern w:val="2"/>
              <w:sz w:val="24"/>
              <w:szCs w:val="24"/>
              <w:lang w:eastAsia="en-US"/>
              <w14:ligatures w14:val="standardContextual"/>
            </w:rPr>
          </w:pPr>
          <w:hyperlink w:anchor="_Toc225564924" w:history="1">
            <w:r w:rsidRPr="000665E5">
              <w:rPr>
                <w:rStyle w:val="Hyperlink"/>
                <w:rFonts w:ascii="Times New Roman" w:hAnsi="Times New Roman"/>
                <w:noProof/>
              </w:rPr>
              <w:t>8. Appendix (Optional)</w:t>
            </w:r>
            <w:r>
              <w:rPr>
                <w:noProof/>
                <w:webHidden/>
              </w:rPr>
              <w:tab/>
            </w:r>
            <w:r>
              <w:rPr>
                <w:noProof/>
                <w:webHidden/>
              </w:rPr>
              <w:fldChar w:fldCharType="begin"/>
            </w:r>
            <w:r>
              <w:rPr>
                <w:noProof/>
                <w:webHidden/>
              </w:rPr>
              <w:instrText xml:space="preserve"> PAGEREF _Toc225564924 \h </w:instrText>
            </w:r>
            <w:r>
              <w:rPr>
                <w:noProof/>
                <w:webHidden/>
              </w:rPr>
            </w:r>
            <w:r>
              <w:rPr>
                <w:noProof/>
                <w:webHidden/>
              </w:rPr>
              <w:fldChar w:fldCharType="separate"/>
            </w:r>
            <w:r>
              <w:rPr>
                <w:noProof/>
                <w:webHidden/>
              </w:rPr>
              <w:t>10</w:t>
            </w:r>
            <w:r>
              <w:rPr>
                <w:noProof/>
                <w:webHidden/>
              </w:rPr>
              <w:fldChar w:fldCharType="end"/>
            </w:r>
          </w:hyperlink>
        </w:p>
        <w:p w14:paraId="453CA5AE" w14:textId="292B2936" w:rsidR="003E2D12" w:rsidRDefault="003E2D12">
          <w:pPr>
            <w:pStyle w:val="TOC3"/>
            <w:tabs>
              <w:tab w:val="right" w:leader="dot" w:pos="8296"/>
            </w:tabs>
            <w:ind w:left="800"/>
            <w:rPr>
              <w:noProof/>
              <w:kern w:val="2"/>
              <w:sz w:val="24"/>
              <w:szCs w:val="24"/>
              <w:lang w:eastAsia="en-US"/>
              <w14:ligatures w14:val="standardContextual"/>
            </w:rPr>
          </w:pPr>
          <w:hyperlink w:anchor="_Toc225564925" w:history="1">
            <w:r w:rsidRPr="000665E5">
              <w:rPr>
                <w:rStyle w:val="Hyperlink"/>
                <w:rFonts w:ascii="Times New Roman" w:hAnsi="Times New Roman"/>
                <w:noProof/>
              </w:rPr>
              <w:t>8.1 Demo Account</w:t>
            </w:r>
            <w:r>
              <w:rPr>
                <w:noProof/>
                <w:webHidden/>
              </w:rPr>
              <w:tab/>
            </w:r>
            <w:r>
              <w:rPr>
                <w:noProof/>
                <w:webHidden/>
              </w:rPr>
              <w:fldChar w:fldCharType="begin"/>
            </w:r>
            <w:r>
              <w:rPr>
                <w:noProof/>
                <w:webHidden/>
              </w:rPr>
              <w:instrText xml:space="preserve"> PAGEREF _Toc225564925 \h </w:instrText>
            </w:r>
            <w:r>
              <w:rPr>
                <w:noProof/>
                <w:webHidden/>
              </w:rPr>
            </w:r>
            <w:r>
              <w:rPr>
                <w:noProof/>
                <w:webHidden/>
              </w:rPr>
              <w:fldChar w:fldCharType="separate"/>
            </w:r>
            <w:r>
              <w:rPr>
                <w:noProof/>
                <w:webHidden/>
              </w:rPr>
              <w:t>10</w:t>
            </w:r>
            <w:r>
              <w:rPr>
                <w:noProof/>
                <w:webHidden/>
              </w:rPr>
              <w:fldChar w:fldCharType="end"/>
            </w:r>
          </w:hyperlink>
        </w:p>
        <w:p w14:paraId="42ACF08F" w14:textId="53F5E031" w:rsidR="003E2D12" w:rsidRDefault="003E2D12">
          <w:pPr>
            <w:pStyle w:val="TOC3"/>
            <w:tabs>
              <w:tab w:val="right" w:leader="dot" w:pos="8296"/>
            </w:tabs>
            <w:ind w:left="800"/>
            <w:rPr>
              <w:noProof/>
              <w:kern w:val="2"/>
              <w:sz w:val="24"/>
              <w:szCs w:val="24"/>
              <w:lang w:eastAsia="en-US"/>
              <w14:ligatures w14:val="standardContextual"/>
            </w:rPr>
          </w:pPr>
          <w:hyperlink w:anchor="_Toc225564926" w:history="1">
            <w:r w:rsidRPr="000665E5">
              <w:rPr>
                <w:rStyle w:val="Hyperlink"/>
                <w:rFonts w:ascii="Times New Roman" w:hAnsi="Times New Roman"/>
                <w:noProof/>
              </w:rPr>
              <w:t>8.2 Glossary</w:t>
            </w:r>
            <w:r>
              <w:rPr>
                <w:noProof/>
                <w:webHidden/>
              </w:rPr>
              <w:tab/>
            </w:r>
            <w:r>
              <w:rPr>
                <w:noProof/>
                <w:webHidden/>
              </w:rPr>
              <w:fldChar w:fldCharType="begin"/>
            </w:r>
            <w:r>
              <w:rPr>
                <w:noProof/>
                <w:webHidden/>
              </w:rPr>
              <w:instrText xml:space="preserve"> PAGEREF _Toc225564926 \h </w:instrText>
            </w:r>
            <w:r>
              <w:rPr>
                <w:noProof/>
                <w:webHidden/>
              </w:rPr>
            </w:r>
            <w:r>
              <w:rPr>
                <w:noProof/>
                <w:webHidden/>
              </w:rPr>
              <w:fldChar w:fldCharType="separate"/>
            </w:r>
            <w:r>
              <w:rPr>
                <w:noProof/>
                <w:webHidden/>
              </w:rPr>
              <w:t>11</w:t>
            </w:r>
            <w:r>
              <w:rPr>
                <w:noProof/>
                <w:webHidden/>
              </w:rPr>
              <w:fldChar w:fldCharType="end"/>
            </w:r>
          </w:hyperlink>
        </w:p>
        <w:p w14:paraId="19E508A0" w14:textId="7F956A73" w:rsidR="00967BD9" w:rsidRDefault="00967BD9">
          <w:r>
            <w:rPr>
              <w:b/>
              <w:bCs/>
              <w:noProof/>
            </w:rPr>
            <w:fldChar w:fldCharType="end"/>
          </w:r>
        </w:p>
      </w:sdtContent>
    </w:sdt>
    <w:p w14:paraId="0A780D66" w14:textId="77777777" w:rsidR="003E2D12" w:rsidRDefault="003E2D12">
      <w:pPr>
        <w:rPr>
          <w:rFonts w:ascii="Times New Roman" w:eastAsia="SimSun" w:hAnsi="Times New Roman" w:cs="Times New Roman"/>
          <w:b/>
          <w:bCs/>
          <w:kern w:val="44"/>
          <w:sz w:val="48"/>
          <w:szCs w:val="48"/>
        </w:rPr>
      </w:pPr>
      <w:bookmarkStart w:id="0" w:name="_Toc6299"/>
      <w:bookmarkStart w:id="1" w:name="_Toc225564908"/>
      <w:r>
        <w:rPr>
          <w:rFonts w:ascii="Times New Roman" w:hAnsi="Times New Roman"/>
        </w:rPr>
        <w:br w:type="page"/>
      </w:r>
    </w:p>
    <w:p w14:paraId="623B9697" w14:textId="1A3F53A1" w:rsidR="00FA6F1B" w:rsidRDefault="00000000">
      <w:pPr>
        <w:pStyle w:val="Heading1"/>
        <w:rPr>
          <w:rFonts w:ascii="Times New Roman" w:hAnsi="Times New Roman" w:hint="default"/>
        </w:rPr>
      </w:pPr>
      <w:r>
        <w:rPr>
          <w:rFonts w:ascii="Times New Roman" w:hAnsi="Times New Roman" w:hint="default"/>
        </w:rPr>
        <w:lastRenderedPageBreak/>
        <w:t>I. Deliverable Package</w:t>
      </w:r>
      <w:bookmarkEnd w:id="0"/>
      <w:bookmarkEnd w:id="1"/>
    </w:p>
    <w:p w14:paraId="230D0EA7" w14:textId="77777777" w:rsidR="00FA6F1B" w:rsidRDefault="00000000">
      <w:pPr>
        <w:pStyle w:val="NormalWeb"/>
      </w:pPr>
      <w:r>
        <w:t xml:space="preserve">This release package includes the complete source code of the Facility &amp; Equipment Management System, including the Node.js back-end and </w:t>
      </w:r>
      <w:proofErr w:type="gramStart"/>
      <w:r>
        <w:t>React</w:t>
      </w:r>
      <w:proofErr w:type="gramEnd"/>
      <w:r>
        <w:t xml:space="preserve"> front-end, the original environment configuration documentation, and the static testing artifacts within the project scope.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3034"/>
        <w:gridCol w:w="4933"/>
      </w:tblGrid>
      <w:tr w:rsidR="00FA6F1B" w14:paraId="2B517523" w14:textId="77777777" w:rsidTr="00967BD9">
        <w:trPr>
          <w:tblHeader/>
          <w:tblCellSpacing w:w="15" w:type="dxa"/>
          <w:jc w:val="center"/>
        </w:trPr>
        <w:tc>
          <w:tcPr>
            <w:tcW w:w="0" w:type="auto"/>
            <w:vAlign w:val="center"/>
          </w:tcPr>
          <w:p w14:paraId="46F7D071" w14:textId="77777777" w:rsidR="00FA6F1B"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No.</w:t>
            </w:r>
          </w:p>
        </w:tc>
        <w:tc>
          <w:tcPr>
            <w:tcW w:w="0" w:type="auto"/>
            <w:vAlign w:val="center"/>
          </w:tcPr>
          <w:p w14:paraId="2C046C99" w14:textId="77777777" w:rsidR="00FA6F1B"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File</w:t>
            </w:r>
          </w:p>
        </w:tc>
        <w:tc>
          <w:tcPr>
            <w:tcW w:w="0" w:type="auto"/>
            <w:vAlign w:val="center"/>
          </w:tcPr>
          <w:p w14:paraId="40C6F27D" w14:textId="77777777" w:rsidR="00FA6F1B"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Notes</w:t>
            </w:r>
          </w:p>
        </w:tc>
      </w:tr>
      <w:tr w:rsidR="00FA6F1B" w14:paraId="51441EE0" w14:textId="77777777" w:rsidTr="00967BD9">
        <w:trPr>
          <w:tblCellSpacing w:w="15" w:type="dxa"/>
          <w:jc w:val="center"/>
        </w:trPr>
        <w:tc>
          <w:tcPr>
            <w:tcW w:w="0" w:type="auto"/>
            <w:vAlign w:val="center"/>
          </w:tcPr>
          <w:p w14:paraId="6F077D61" w14:textId="77777777" w:rsidR="00FA6F1B" w:rsidRDefault="00000000">
            <w:pPr>
              <w:jc w:val="center"/>
              <w:rPr>
                <w:rFonts w:ascii="Times New Roman" w:hAnsi="Times New Roman" w:cs="Times New Roman"/>
              </w:rPr>
            </w:pPr>
            <w:r>
              <w:rPr>
                <w:rFonts w:ascii="Times New Roman" w:eastAsia="SimSun" w:hAnsi="Times New Roman" w:cs="Times New Roman"/>
                <w:sz w:val="24"/>
                <w:szCs w:val="24"/>
                <w:lang w:bidi="ar"/>
              </w:rPr>
              <w:t>1</w:t>
            </w:r>
          </w:p>
        </w:tc>
        <w:tc>
          <w:tcPr>
            <w:tcW w:w="0" w:type="auto"/>
            <w:vAlign w:val="center"/>
          </w:tcPr>
          <w:p w14:paraId="0D61DEE3" w14:textId="77777777" w:rsidR="00FA6F1B" w:rsidRDefault="00000000">
            <w:pPr>
              <w:jc w:val="center"/>
              <w:rPr>
                <w:rFonts w:ascii="Times New Roman" w:hAnsi="Times New Roman" w:cs="Times New Roman"/>
              </w:rPr>
            </w:pPr>
            <w:r>
              <w:rPr>
                <w:rStyle w:val="HTMLCode"/>
                <w:rFonts w:ascii="Times New Roman" w:eastAsia="SimSun" w:hAnsi="Times New Roman" w:cs="Times New Roman"/>
                <w:sz w:val="24"/>
                <w:szCs w:val="24"/>
                <w:lang w:bidi="ar"/>
              </w:rPr>
              <w:t>backend/</w:t>
            </w:r>
          </w:p>
        </w:tc>
        <w:tc>
          <w:tcPr>
            <w:tcW w:w="0" w:type="auto"/>
            <w:vAlign w:val="center"/>
          </w:tcPr>
          <w:p w14:paraId="7EB06C9F" w14:textId="77777777" w:rsidR="00FA6F1B" w:rsidRDefault="00000000">
            <w:pPr>
              <w:rPr>
                <w:rFonts w:ascii="Times New Roman" w:hAnsi="Times New Roman" w:cs="Times New Roman"/>
              </w:rPr>
            </w:pPr>
            <w:r>
              <w:rPr>
                <w:rFonts w:ascii="Times New Roman" w:eastAsia="SimSun" w:hAnsi="Times New Roman" w:cs="Times New Roman"/>
                <w:sz w:val="24"/>
                <w:szCs w:val="24"/>
                <w:lang w:bidi="ar"/>
              </w:rPr>
              <w:t>Source code for the back-end project using Express.js, containing API controllers, routes, models, and business logic integrated with MongoDB.</w:t>
            </w:r>
          </w:p>
        </w:tc>
      </w:tr>
      <w:tr w:rsidR="00FA6F1B" w14:paraId="2B51C330" w14:textId="77777777" w:rsidTr="00967BD9">
        <w:trPr>
          <w:tblCellSpacing w:w="15" w:type="dxa"/>
          <w:jc w:val="center"/>
        </w:trPr>
        <w:tc>
          <w:tcPr>
            <w:tcW w:w="0" w:type="auto"/>
            <w:vAlign w:val="center"/>
          </w:tcPr>
          <w:p w14:paraId="3D614ED1" w14:textId="77777777" w:rsidR="00FA6F1B" w:rsidRDefault="00000000">
            <w:pPr>
              <w:jc w:val="center"/>
              <w:rPr>
                <w:rFonts w:ascii="Times New Roman" w:hAnsi="Times New Roman" w:cs="Times New Roman"/>
              </w:rPr>
            </w:pPr>
            <w:r>
              <w:rPr>
                <w:rFonts w:ascii="Times New Roman" w:eastAsia="SimSun" w:hAnsi="Times New Roman" w:cs="Times New Roman"/>
                <w:sz w:val="24"/>
                <w:szCs w:val="24"/>
                <w:lang w:bidi="ar"/>
              </w:rPr>
              <w:t>2</w:t>
            </w:r>
          </w:p>
        </w:tc>
        <w:tc>
          <w:tcPr>
            <w:tcW w:w="0" w:type="auto"/>
            <w:vAlign w:val="center"/>
          </w:tcPr>
          <w:p w14:paraId="591980CA" w14:textId="77777777" w:rsidR="00FA6F1B" w:rsidRDefault="00000000">
            <w:pPr>
              <w:jc w:val="center"/>
              <w:rPr>
                <w:rFonts w:ascii="Times New Roman" w:hAnsi="Times New Roman" w:cs="Times New Roman"/>
              </w:rPr>
            </w:pPr>
            <w:r>
              <w:rPr>
                <w:rStyle w:val="HTMLCode"/>
                <w:rFonts w:ascii="Times New Roman" w:eastAsia="SimSun" w:hAnsi="Times New Roman" w:cs="Times New Roman"/>
                <w:sz w:val="24"/>
                <w:szCs w:val="24"/>
                <w:lang w:bidi="ar"/>
              </w:rPr>
              <w:t>frontend/</w:t>
            </w:r>
          </w:p>
        </w:tc>
        <w:tc>
          <w:tcPr>
            <w:tcW w:w="0" w:type="auto"/>
            <w:vAlign w:val="center"/>
          </w:tcPr>
          <w:p w14:paraId="426EAF8E" w14:textId="77777777" w:rsidR="00FA6F1B" w:rsidRDefault="00000000">
            <w:pPr>
              <w:rPr>
                <w:rFonts w:ascii="Times New Roman" w:hAnsi="Times New Roman" w:cs="Times New Roman"/>
              </w:rPr>
            </w:pPr>
            <w:r>
              <w:rPr>
                <w:rFonts w:ascii="Times New Roman" w:eastAsia="SimSun" w:hAnsi="Times New Roman" w:cs="Times New Roman"/>
                <w:sz w:val="24"/>
                <w:szCs w:val="24"/>
                <w:lang w:bidi="ar"/>
              </w:rPr>
              <w:t>Source code for the front-end project using React 19.2.0, Vite, and Tailwind CSS, providing the user interface for system interaction.</w:t>
            </w:r>
          </w:p>
        </w:tc>
      </w:tr>
      <w:tr w:rsidR="00FA6F1B" w14:paraId="738BF21E" w14:textId="77777777" w:rsidTr="00967BD9">
        <w:trPr>
          <w:tblCellSpacing w:w="15" w:type="dxa"/>
          <w:jc w:val="center"/>
        </w:trPr>
        <w:tc>
          <w:tcPr>
            <w:tcW w:w="0" w:type="auto"/>
            <w:vAlign w:val="center"/>
          </w:tcPr>
          <w:p w14:paraId="7AB9D1CA" w14:textId="77777777" w:rsidR="00FA6F1B" w:rsidRDefault="00000000">
            <w:pPr>
              <w:jc w:val="center"/>
              <w:rPr>
                <w:rFonts w:ascii="Times New Roman" w:hAnsi="Times New Roman" w:cs="Times New Roman"/>
              </w:rPr>
            </w:pPr>
            <w:r>
              <w:rPr>
                <w:rFonts w:ascii="Times New Roman" w:eastAsia="SimSun" w:hAnsi="Times New Roman" w:cs="Times New Roman"/>
                <w:sz w:val="24"/>
                <w:szCs w:val="24"/>
                <w:lang w:bidi="ar"/>
              </w:rPr>
              <w:t>3</w:t>
            </w:r>
          </w:p>
        </w:tc>
        <w:tc>
          <w:tcPr>
            <w:tcW w:w="0" w:type="auto"/>
            <w:vAlign w:val="center"/>
          </w:tcPr>
          <w:p w14:paraId="45B22BEB" w14:textId="77777777" w:rsidR="00FA6F1B" w:rsidRDefault="00000000">
            <w:pPr>
              <w:jc w:val="center"/>
              <w:rPr>
                <w:rFonts w:ascii="Times New Roman" w:hAnsi="Times New Roman" w:cs="Times New Roman"/>
              </w:rPr>
            </w:pPr>
            <w:proofErr w:type="gramStart"/>
            <w:r>
              <w:rPr>
                <w:rStyle w:val="HTMLCode"/>
                <w:rFonts w:ascii="Times New Roman" w:eastAsia="SimSun" w:hAnsi="Times New Roman" w:cs="Times New Roman"/>
                <w:sz w:val="24"/>
                <w:szCs w:val="24"/>
                <w:lang w:bidi="ar"/>
              </w:rPr>
              <w:t>package.json</w:t>
            </w:r>
            <w:proofErr w:type="gramEnd"/>
          </w:p>
        </w:tc>
        <w:tc>
          <w:tcPr>
            <w:tcW w:w="0" w:type="auto"/>
            <w:vAlign w:val="center"/>
          </w:tcPr>
          <w:p w14:paraId="5F4BA1D3" w14:textId="77777777" w:rsidR="00FA6F1B" w:rsidRDefault="00000000">
            <w:pPr>
              <w:rPr>
                <w:rFonts w:ascii="Times New Roman" w:hAnsi="Times New Roman" w:cs="Times New Roman"/>
              </w:rPr>
            </w:pPr>
            <w:r>
              <w:rPr>
                <w:rFonts w:ascii="Times New Roman" w:eastAsia="SimSun" w:hAnsi="Times New Roman" w:cs="Times New Roman"/>
                <w:sz w:val="24"/>
                <w:szCs w:val="24"/>
                <w:lang w:bidi="ar"/>
              </w:rPr>
              <w:t>General project configuration file defining dependencies for each subsystem.</w:t>
            </w:r>
          </w:p>
        </w:tc>
      </w:tr>
      <w:tr w:rsidR="00FA6F1B" w14:paraId="481DFADA" w14:textId="77777777" w:rsidTr="00967BD9">
        <w:trPr>
          <w:tblCellSpacing w:w="15" w:type="dxa"/>
          <w:jc w:val="center"/>
        </w:trPr>
        <w:tc>
          <w:tcPr>
            <w:tcW w:w="0" w:type="auto"/>
            <w:vAlign w:val="center"/>
          </w:tcPr>
          <w:p w14:paraId="5AD45A43" w14:textId="77777777" w:rsidR="00FA6F1B" w:rsidRDefault="00000000">
            <w:pPr>
              <w:jc w:val="center"/>
              <w:rPr>
                <w:rFonts w:ascii="Times New Roman" w:hAnsi="Times New Roman" w:cs="Times New Roman"/>
              </w:rPr>
            </w:pPr>
            <w:r>
              <w:rPr>
                <w:rFonts w:ascii="Times New Roman" w:eastAsia="SimSun" w:hAnsi="Times New Roman" w:cs="Times New Roman"/>
                <w:sz w:val="24"/>
                <w:szCs w:val="24"/>
                <w:lang w:bidi="ar"/>
              </w:rPr>
              <w:t>4</w:t>
            </w:r>
          </w:p>
        </w:tc>
        <w:tc>
          <w:tcPr>
            <w:tcW w:w="0" w:type="auto"/>
            <w:vAlign w:val="center"/>
          </w:tcPr>
          <w:p w14:paraId="1F97B5CD" w14:textId="77777777" w:rsidR="00FA6F1B" w:rsidRDefault="00000000">
            <w:pPr>
              <w:jc w:val="center"/>
              <w:rPr>
                <w:rFonts w:ascii="Times New Roman" w:hAnsi="Times New Roman" w:cs="Times New Roman"/>
              </w:rPr>
            </w:pPr>
            <w:r>
              <w:rPr>
                <w:rStyle w:val="HTMLCode"/>
                <w:rFonts w:ascii="Times New Roman" w:eastAsia="SimSun" w:hAnsi="Times New Roman" w:cs="Times New Roman"/>
                <w:sz w:val="24"/>
                <w:szCs w:val="24"/>
                <w:lang w:bidi="ar"/>
              </w:rPr>
              <w:t>backend</w:t>
            </w:r>
            <w:proofErr w:type="gramStart"/>
            <w:r>
              <w:rPr>
                <w:rStyle w:val="HTMLCode"/>
                <w:rFonts w:ascii="Times New Roman" w:eastAsia="SimSun" w:hAnsi="Times New Roman" w:cs="Times New Roman"/>
                <w:sz w:val="24"/>
                <w:szCs w:val="24"/>
                <w:lang w:bidi="ar"/>
              </w:rPr>
              <w:t>/.env</w:t>
            </w:r>
            <w:proofErr w:type="gramEnd"/>
          </w:p>
        </w:tc>
        <w:tc>
          <w:tcPr>
            <w:tcW w:w="0" w:type="auto"/>
            <w:vAlign w:val="center"/>
          </w:tcPr>
          <w:p w14:paraId="1A263DCF" w14:textId="77777777" w:rsidR="00FA6F1B" w:rsidRDefault="00000000">
            <w:pPr>
              <w:rPr>
                <w:rFonts w:ascii="Times New Roman" w:hAnsi="Times New Roman" w:cs="Times New Roman"/>
              </w:rPr>
            </w:pPr>
            <w:r>
              <w:rPr>
                <w:rFonts w:ascii="Times New Roman" w:eastAsia="SimSun" w:hAnsi="Times New Roman" w:cs="Times New Roman"/>
                <w:sz w:val="24"/>
                <w:szCs w:val="24"/>
                <w:lang w:bidi="ar"/>
              </w:rPr>
              <w:t>File containing the sample environment configuration for the back-end system.</w:t>
            </w:r>
          </w:p>
        </w:tc>
      </w:tr>
      <w:tr w:rsidR="00FA6F1B" w14:paraId="7DC0D3EB" w14:textId="77777777" w:rsidTr="00967BD9">
        <w:trPr>
          <w:tblCellSpacing w:w="15" w:type="dxa"/>
          <w:jc w:val="center"/>
        </w:trPr>
        <w:tc>
          <w:tcPr>
            <w:tcW w:w="0" w:type="auto"/>
            <w:vAlign w:val="center"/>
          </w:tcPr>
          <w:p w14:paraId="412D5011" w14:textId="77777777" w:rsidR="00FA6F1B" w:rsidRDefault="00000000">
            <w:pPr>
              <w:jc w:val="center"/>
              <w:rPr>
                <w:rFonts w:ascii="Times New Roman" w:hAnsi="Times New Roman" w:cs="Times New Roman"/>
              </w:rPr>
            </w:pPr>
            <w:r>
              <w:rPr>
                <w:rFonts w:ascii="Times New Roman" w:eastAsia="SimSun" w:hAnsi="Times New Roman" w:cs="Times New Roman"/>
                <w:sz w:val="24"/>
                <w:szCs w:val="24"/>
                <w:lang w:bidi="ar"/>
              </w:rPr>
              <w:t>5</w:t>
            </w:r>
          </w:p>
        </w:tc>
        <w:tc>
          <w:tcPr>
            <w:tcW w:w="0" w:type="auto"/>
            <w:vAlign w:val="center"/>
          </w:tcPr>
          <w:p w14:paraId="026571F9" w14:textId="77777777" w:rsidR="00FA6F1B" w:rsidRDefault="00000000">
            <w:pPr>
              <w:jc w:val="center"/>
              <w:rPr>
                <w:rFonts w:ascii="Times New Roman" w:hAnsi="Times New Roman" w:cs="Times New Roman"/>
              </w:rPr>
            </w:pPr>
            <w:r>
              <w:rPr>
                <w:rStyle w:val="HTMLCode"/>
                <w:rFonts w:ascii="Times New Roman" w:eastAsia="SimSun" w:hAnsi="Times New Roman" w:cs="Times New Roman"/>
                <w:sz w:val="24"/>
                <w:szCs w:val="24"/>
                <w:lang w:bidi="ar"/>
              </w:rPr>
              <w:t>Bao_cao_FEMS_Cuoi_Ky.md</w:t>
            </w:r>
          </w:p>
        </w:tc>
        <w:tc>
          <w:tcPr>
            <w:tcW w:w="0" w:type="auto"/>
            <w:vAlign w:val="center"/>
          </w:tcPr>
          <w:p w14:paraId="08D2101D" w14:textId="77777777" w:rsidR="00FA6F1B" w:rsidRDefault="00000000">
            <w:pPr>
              <w:rPr>
                <w:rFonts w:ascii="Times New Roman" w:hAnsi="Times New Roman" w:cs="Times New Roman"/>
              </w:rPr>
            </w:pPr>
            <w:r>
              <w:rPr>
                <w:rFonts w:ascii="Times New Roman" w:eastAsia="SimSun" w:hAnsi="Times New Roman" w:cs="Times New Roman"/>
                <w:sz w:val="24"/>
                <w:szCs w:val="24"/>
                <w:lang w:bidi="ar"/>
              </w:rPr>
              <w:t>Summary report or overview log document related to the current project.</w:t>
            </w:r>
          </w:p>
        </w:tc>
      </w:tr>
      <w:tr w:rsidR="00FA6F1B" w14:paraId="4A58ECB3" w14:textId="77777777" w:rsidTr="00967BD9">
        <w:trPr>
          <w:tblCellSpacing w:w="15" w:type="dxa"/>
          <w:jc w:val="center"/>
        </w:trPr>
        <w:tc>
          <w:tcPr>
            <w:tcW w:w="0" w:type="auto"/>
            <w:vAlign w:val="center"/>
          </w:tcPr>
          <w:p w14:paraId="698ED5B8" w14:textId="77777777" w:rsidR="00FA6F1B" w:rsidRDefault="00000000">
            <w:pPr>
              <w:jc w:val="center"/>
              <w:rPr>
                <w:rFonts w:ascii="Times New Roman" w:hAnsi="Times New Roman" w:cs="Times New Roman"/>
              </w:rPr>
            </w:pPr>
            <w:r>
              <w:rPr>
                <w:rFonts w:ascii="Times New Roman" w:eastAsia="SimSun" w:hAnsi="Times New Roman" w:cs="Times New Roman"/>
                <w:sz w:val="24"/>
                <w:szCs w:val="24"/>
                <w:lang w:bidi="ar"/>
              </w:rPr>
              <w:t>6</w:t>
            </w:r>
          </w:p>
        </w:tc>
        <w:tc>
          <w:tcPr>
            <w:tcW w:w="0" w:type="auto"/>
            <w:vAlign w:val="center"/>
          </w:tcPr>
          <w:p w14:paraId="27A9F266" w14:textId="77777777" w:rsidR="00FA6F1B" w:rsidRDefault="00000000">
            <w:pPr>
              <w:jc w:val="center"/>
              <w:rPr>
                <w:rFonts w:ascii="Times New Roman" w:hAnsi="Times New Roman" w:cs="Times New Roman"/>
              </w:rPr>
            </w:pPr>
            <w:r>
              <w:rPr>
                <w:rStyle w:val="HTMLCode"/>
                <w:rFonts w:ascii="Times New Roman" w:eastAsia="SimSun" w:hAnsi="Times New Roman" w:cs="Times New Roman"/>
                <w:sz w:val="24"/>
                <w:szCs w:val="24"/>
                <w:lang w:bidi="ar"/>
              </w:rPr>
              <w:t>backend/tests/</w:t>
            </w:r>
          </w:p>
        </w:tc>
        <w:tc>
          <w:tcPr>
            <w:tcW w:w="0" w:type="auto"/>
            <w:vAlign w:val="center"/>
          </w:tcPr>
          <w:p w14:paraId="3DC504E0" w14:textId="77777777" w:rsidR="00FA6F1B" w:rsidRDefault="00000000">
            <w:pPr>
              <w:rPr>
                <w:rFonts w:ascii="Times New Roman" w:hAnsi="Times New Roman" w:cs="Times New Roman"/>
              </w:rPr>
            </w:pPr>
            <w:r>
              <w:rPr>
                <w:rFonts w:ascii="Times New Roman" w:eastAsia="SimSun" w:hAnsi="Times New Roman" w:cs="Times New Roman"/>
                <w:sz w:val="24"/>
                <w:szCs w:val="24"/>
                <w:lang w:bidi="ar"/>
              </w:rPr>
              <w:t xml:space="preserve">Contains unit testing scripts, for example </w:t>
            </w:r>
            <w:r>
              <w:rPr>
                <w:rStyle w:val="HTMLCode"/>
                <w:rFonts w:ascii="Times New Roman" w:eastAsia="SimSun" w:hAnsi="Times New Roman" w:cs="Times New Roman"/>
                <w:sz w:val="24"/>
                <w:szCs w:val="24"/>
                <w:lang w:bidi="ar"/>
              </w:rPr>
              <w:t>authService.test.js</w:t>
            </w:r>
            <w:r>
              <w:rPr>
                <w:rFonts w:ascii="Times New Roman" w:eastAsia="SimSun" w:hAnsi="Times New Roman" w:cs="Times New Roman"/>
                <w:sz w:val="24"/>
                <w:szCs w:val="24"/>
                <w:lang w:bidi="ar"/>
              </w:rPr>
              <w:t xml:space="preserve"> and </w:t>
            </w:r>
            <w:r>
              <w:rPr>
                <w:rStyle w:val="HTMLCode"/>
                <w:rFonts w:ascii="Times New Roman" w:eastAsia="SimSun" w:hAnsi="Times New Roman" w:cs="Times New Roman"/>
                <w:sz w:val="24"/>
                <w:szCs w:val="24"/>
                <w:lang w:bidi="ar"/>
              </w:rPr>
              <w:t>borrowRequestService.test.js</w:t>
            </w:r>
            <w:r>
              <w:rPr>
                <w:rFonts w:ascii="Times New Roman" w:eastAsia="SimSun" w:hAnsi="Times New Roman" w:cs="Times New Roman"/>
                <w:sz w:val="24"/>
                <w:szCs w:val="24"/>
                <w:lang w:bidi="ar"/>
              </w:rPr>
              <w:t>, implemented with the Vitest library.</w:t>
            </w:r>
          </w:p>
        </w:tc>
      </w:tr>
    </w:tbl>
    <w:p w14:paraId="507D7B5F" w14:textId="77777777" w:rsidR="00FA6F1B" w:rsidRDefault="00000000">
      <w:pPr>
        <w:pStyle w:val="NormalWeb"/>
      </w:pPr>
      <w:r>
        <w:rPr>
          <w:rStyle w:val="Strong"/>
        </w:rPr>
        <w:t>Naming convention:</w:t>
      </w:r>
      <w:r>
        <w:t xml:space="preserve"> CamelCase is used for JavaScript variables and functions, PascalCase is used for React component names, and UPPER_SNAKE_CASE is used for environment variables in </w:t>
      </w:r>
      <w:r>
        <w:rPr>
          <w:rStyle w:val="HTMLCode"/>
          <w:rFonts w:ascii="Times New Roman" w:hAnsi="Times New Roman" w:cs="Times New Roman"/>
        </w:rPr>
        <w:t>.env</w:t>
      </w:r>
      <w:r>
        <w:t xml:space="preserve"> files.</w:t>
      </w:r>
    </w:p>
    <w:p w14:paraId="78F2DE60" w14:textId="77777777" w:rsidR="00FA6F1B" w:rsidRDefault="00000000">
      <w:pPr>
        <w:pStyle w:val="Heading1"/>
        <w:rPr>
          <w:rFonts w:ascii="Times New Roman" w:hAnsi="Times New Roman" w:hint="default"/>
        </w:rPr>
      </w:pPr>
      <w:bookmarkStart w:id="2" w:name="_Toc2648"/>
      <w:bookmarkStart w:id="3" w:name="_Toc225564909"/>
      <w:r>
        <w:rPr>
          <w:rFonts w:ascii="Times New Roman" w:hAnsi="Times New Roman" w:hint="default"/>
        </w:rPr>
        <w:t>II. Installation Guides</w:t>
      </w:r>
      <w:bookmarkEnd w:id="2"/>
      <w:bookmarkEnd w:id="3"/>
    </w:p>
    <w:p w14:paraId="1849F42D" w14:textId="77777777" w:rsidR="00FA6F1B" w:rsidRDefault="00000000">
      <w:pPr>
        <w:pStyle w:val="Heading2"/>
        <w:rPr>
          <w:rFonts w:ascii="Times New Roman" w:hAnsi="Times New Roman" w:hint="default"/>
        </w:rPr>
      </w:pPr>
      <w:bookmarkStart w:id="4" w:name="_Toc14372"/>
      <w:bookmarkStart w:id="5" w:name="_Toc225564910"/>
      <w:r>
        <w:rPr>
          <w:rFonts w:ascii="Times New Roman" w:hAnsi="Times New Roman" w:hint="default"/>
        </w:rPr>
        <w:t>1. System Requirements</w:t>
      </w:r>
      <w:bookmarkEnd w:id="4"/>
      <w:bookmarkEnd w:id="5"/>
    </w:p>
    <w:p w14:paraId="68291A04" w14:textId="77777777" w:rsidR="00FA6F1B" w:rsidRDefault="00000000">
      <w:pPr>
        <w:numPr>
          <w:ilvl w:val="0"/>
          <w:numId w:val="11"/>
        </w:numPr>
        <w:spacing w:beforeAutospacing="1" w:afterAutospacing="1"/>
        <w:rPr>
          <w:rFonts w:ascii="Times New Roman" w:hAnsi="Times New Roman" w:cs="Times New Roman"/>
        </w:rPr>
      </w:pPr>
      <w:r>
        <w:rPr>
          <w:rStyle w:val="Strong"/>
          <w:rFonts w:ascii="Times New Roman" w:hAnsi="Times New Roman" w:cs="Times New Roman"/>
        </w:rPr>
        <w:t>Operating System:</w:t>
      </w:r>
      <w:r>
        <w:rPr>
          <w:rFonts w:ascii="Times New Roman" w:hAnsi="Times New Roman" w:cs="Times New Roman"/>
        </w:rPr>
        <w:t xml:space="preserve"> Windows, macOS, or Linux </w:t>
      </w:r>
    </w:p>
    <w:p w14:paraId="0BD80A16" w14:textId="77777777" w:rsidR="00FA6F1B" w:rsidRDefault="00000000">
      <w:pPr>
        <w:numPr>
          <w:ilvl w:val="0"/>
          <w:numId w:val="11"/>
        </w:numPr>
        <w:spacing w:beforeAutospacing="1" w:afterAutospacing="1"/>
        <w:rPr>
          <w:rFonts w:ascii="Times New Roman" w:hAnsi="Times New Roman" w:cs="Times New Roman"/>
        </w:rPr>
      </w:pPr>
      <w:r>
        <w:rPr>
          <w:rStyle w:val="Strong"/>
          <w:rFonts w:ascii="Times New Roman" w:hAnsi="Times New Roman" w:cs="Times New Roman"/>
        </w:rPr>
        <w:t>Runtime / Language:</w:t>
      </w:r>
      <w:r>
        <w:rPr>
          <w:rFonts w:ascii="Times New Roman" w:hAnsi="Times New Roman" w:cs="Times New Roman"/>
        </w:rPr>
        <w:t xml:space="preserve"> Node.js (environment configuration requires version </w:t>
      </w:r>
      <w:r>
        <w:rPr>
          <w:rStyle w:val="HTMLCode"/>
          <w:rFonts w:ascii="Times New Roman" w:hAnsi="Times New Roman" w:cs="Times New Roman"/>
        </w:rPr>
        <w:t>&gt;=18</w:t>
      </w:r>
      <w:r>
        <w:rPr>
          <w:rFonts w:ascii="Times New Roman" w:hAnsi="Times New Roman" w:cs="Times New Roman"/>
        </w:rPr>
        <w:t xml:space="preserve"> based on Vite and ESM standards), JavaScript (React 19.2.0, Express.js 5.2.1) </w:t>
      </w:r>
    </w:p>
    <w:p w14:paraId="7A07A06A" w14:textId="77777777" w:rsidR="00FA6F1B" w:rsidRDefault="00000000">
      <w:pPr>
        <w:numPr>
          <w:ilvl w:val="0"/>
          <w:numId w:val="11"/>
        </w:numPr>
        <w:spacing w:beforeAutospacing="1" w:afterAutospacing="1"/>
        <w:rPr>
          <w:rFonts w:ascii="Times New Roman" w:hAnsi="Times New Roman" w:cs="Times New Roman"/>
        </w:rPr>
      </w:pPr>
      <w:r>
        <w:rPr>
          <w:rStyle w:val="Strong"/>
          <w:rFonts w:ascii="Times New Roman" w:hAnsi="Times New Roman" w:cs="Times New Roman"/>
        </w:rPr>
        <w:t>Database:</w:t>
      </w:r>
      <w:r>
        <w:rPr>
          <w:rFonts w:ascii="Times New Roman" w:hAnsi="Times New Roman" w:cs="Times New Roman"/>
        </w:rPr>
        <w:t xml:space="preserve"> MongoDB </w:t>
      </w:r>
    </w:p>
    <w:p w14:paraId="11A20C14" w14:textId="77777777" w:rsidR="00FA6F1B" w:rsidRDefault="00000000">
      <w:pPr>
        <w:numPr>
          <w:ilvl w:val="0"/>
          <w:numId w:val="11"/>
        </w:numPr>
        <w:spacing w:beforeAutospacing="1" w:afterAutospacing="1"/>
        <w:rPr>
          <w:rFonts w:ascii="Times New Roman" w:hAnsi="Times New Roman" w:cs="Times New Roman"/>
        </w:rPr>
      </w:pPr>
      <w:r>
        <w:rPr>
          <w:rStyle w:val="Strong"/>
          <w:rFonts w:ascii="Times New Roman" w:hAnsi="Times New Roman" w:cs="Times New Roman"/>
        </w:rPr>
        <w:t>Package Manager:</w:t>
      </w:r>
      <w:r>
        <w:rPr>
          <w:rFonts w:ascii="Times New Roman" w:hAnsi="Times New Roman" w:cs="Times New Roman"/>
        </w:rPr>
        <w:t xml:space="preserve"> npm, based on the scripts defined in the available </w:t>
      </w:r>
      <w:r>
        <w:rPr>
          <w:rStyle w:val="HTMLCode"/>
          <w:rFonts w:ascii="Times New Roman" w:hAnsi="Times New Roman" w:cs="Times New Roman"/>
        </w:rPr>
        <w:t>package.json</w:t>
      </w:r>
      <w:r>
        <w:rPr>
          <w:rFonts w:ascii="Times New Roman" w:hAnsi="Times New Roman" w:cs="Times New Roman"/>
        </w:rPr>
        <w:t xml:space="preserve"> files </w:t>
      </w:r>
    </w:p>
    <w:p w14:paraId="10B621A0" w14:textId="77777777" w:rsidR="00FA6F1B" w:rsidRDefault="00000000">
      <w:pPr>
        <w:numPr>
          <w:ilvl w:val="0"/>
          <w:numId w:val="11"/>
        </w:numPr>
        <w:spacing w:beforeAutospacing="1" w:afterAutospacing="1"/>
        <w:rPr>
          <w:rFonts w:ascii="Times New Roman" w:hAnsi="Times New Roman" w:cs="Times New Roman"/>
        </w:rPr>
      </w:pPr>
      <w:r>
        <w:rPr>
          <w:rStyle w:val="Strong"/>
          <w:rFonts w:ascii="Times New Roman" w:hAnsi="Times New Roman" w:cs="Times New Roman"/>
        </w:rPr>
        <w:t>Browser:</w:t>
      </w:r>
      <w:r>
        <w:rPr>
          <w:rFonts w:ascii="Times New Roman" w:hAnsi="Times New Roman" w:cs="Times New Roman"/>
        </w:rPr>
        <w:t xml:space="preserve"> Modern web browsers such as Google Chrome, Firefox, Microsoft Edge, and Safari </w:t>
      </w:r>
    </w:p>
    <w:p w14:paraId="3634C01B" w14:textId="51111103" w:rsidR="008A4C9C" w:rsidRDefault="00000000">
      <w:pPr>
        <w:numPr>
          <w:ilvl w:val="0"/>
          <w:numId w:val="11"/>
        </w:numPr>
        <w:spacing w:beforeAutospacing="1" w:afterAutospacing="1"/>
        <w:rPr>
          <w:rFonts w:ascii="Times New Roman" w:hAnsi="Times New Roman" w:cs="Times New Roman"/>
          <w:lang w:val="vi-VN"/>
        </w:rPr>
      </w:pPr>
      <w:r>
        <w:rPr>
          <w:rStyle w:val="Strong"/>
          <w:rFonts w:ascii="Times New Roman" w:hAnsi="Times New Roman" w:cs="Times New Roman"/>
        </w:rPr>
        <w:t>External Services:</w:t>
      </w:r>
      <w:r>
        <w:rPr>
          <w:rFonts w:ascii="Times New Roman" w:hAnsi="Times New Roman" w:cs="Times New Roman"/>
        </w:rPr>
        <w:t xml:space="preserve"> GROQ AI API, Google OAuth, automated email service via Nodemailer, and Cloudinary for avatar image storage </w:t>
      </w:r>
    </w:p>
    <w:p w14:paraId="16C68E89" w14:textId="77777777" w:rsidR="008A4C9C" w:rsidRDefault="008A4C9C">
      <w:pPr>
        <w:rPr>
          <w:rFonts w:ascii="Times New Roman" w:hAnsi="Times New Roman" w:cs="Times New Roman"/>
          <w:lang w:val="vi-VN"/>
        </w:rPr>
      </w:pPr>
      <w:r>
        <w:rPr>
          <w:rFonts w:ascii="Times New Roman" w:hAnsi="Times New Roman" w:cs="Times New Roman"/>
          <w:lang w:val="vi-VN"/>
        </w:rPr>
        <w:br w:type="page"/>
      </w:r>
    </w:p>
    <w:p w14:paraId="20BAA281" w14:textId="77777777" w:rsidR="00FA6F1B" w:rsidRDefault="00000000">
      <w:pPr>
        <w:pStyle w:val="Heading2"/>
        <w:rPr>
          <w:rFonts w:ascii="Times New Roman" w:hAnsi="Times New Roman" w:hint="default"/>
        </w:rPr>
      </w:pPr>
      <w:bookmarkStart w:id="6" w:name="_Toc15721"/>
      <w:bookmarkStart w:id="7" w:name="_Toc225564911"/>
      <w:r>
        <w:rPr>
          <w:rFonts w:ascii="Times New Roman" w:hAnsi="Times New Roman" w:hint="default"/>
        </w:rPr>
        <w:lastRenderedPageBreak/>
        <w:t>2. Environment Setup</w:t>
      </w:r>
      <w:bookmarkEnd w:id="6"/>
      <w:bookmarkEnd w:id="7"/>
    </w:p>
    <w:p w14:paraId="32F8E869" w14:textId="424A7370" w:rsidR="00FA6F1B" w:rsidRDefault="008A4C9C">
      <w:pPr>
        <w:pStyle w:val="NormalWeb"/>
        <w:rPr>
          <w:lang w:val="vi-VN"/>
        </w:rPr>
      </w:pPr>
      <w:r>
        <w:rPr>
          <w:lang w:val="vi-VN"/>
        </w:rPr>
        <w:t xml:space="preserve">- </w:t>
      </w:r>
      <w:r w:rsidR="00000000" w:rsidRPr="008A4C9C">
        <w:rPr>
          <w:b/>
          <w:bCs/>
        </w:rPr>
        <w:t xml:space="preserve">The back-end environment requires a real </w:t>
      </w:r>
      <w:r w:rsidR="00000000" w:rsidRPr="008A4C9C">
        <w:rPr>
          <w:rStyle w:val="HTMLCode"/>
          <w:rFonts w:ascii="Times New Roman" w:hAnsi="Times New Roman" w:cs="Times New Roman"/>
          <w:b/>
          <w:bCs/>
        </w:rPr>
        <w:t>backend/.env</w:t>
      </w:r>
      <w:r w:rsidR="00000000" w:rsidRPr="008A4C9C">
        <w:rPr>
          <w:b/>
          <w:bCs/>
        </w:rPr>
        <w:t xml:space="preserve"> file with the following variables:</w:t>
      </w:r>
    </w:p>
    <w:p w14:paraId="6676E911" w14:textId="77777777" w:rsidR="008A4C9C" w:rsidRPr="008A4C9C" w:rsidRDefault="008A4C9C" w:rsidP="008A4C9C">
      <w:pPr>
        <w:pStyle w:val="NormalWeb"/>
        <w:rPr>
          <w:sz w:val="22"/>
          <w:szCs w:val="22"/>
          <w:lang w:val="vi-VN"/>
        </w:rPr>
      </w:pPr>
      <w:r w:rsidRPr="008A4C9C">
        <w:rPr>
          <w:sz w:val="22"/>
          <w:szCs w:val="22"/>
          <w:lang w:val="vi-VN"/>
        </w:rPr>
        <w:t>PORT=5001</w:t>
      </w:r>
    </w:p>
    <w:p w14:paraId="50CBE05A" w14:textId="34095250" w:rsidR="008A4C9C" w:rsidRPr="008A4C9C" w:rsidRDefault="008A4C9C" w:rsidP="008A4C9C">
      <w:pPr>
        <w:pStyle w:val="NormalWeb"/>
        <w:rPr>
          <w:sz w:val="22"/>
          <w:szCs w:val="22"/>
          <w:lang w:val="vi-VN"/>
        </w:rPr>
      </w:pPr>
      <w:r w:rsidRPr="008A4C9C">
        <w:rPr>
          <w:sz w:val="22"/>
          <w:szCs w:val="22"/>
          <w:lang w:val="vi-VN"/>
        </w:rPr>
        <w:t>CLIENT_URL=http://localhost:5173/</w:t>
      </w:r>
    </w:p>
    <w:p w14:paraId="386AC1C6" w14:textId="77777777" w:rsidR="008A4C9C" w:rsidRPr="008A4C9C" w:rsidRDefault="008A4C9C" w:rsidP="008A4C9C">
      <w:pPr>
        <w:pStyle w:val="NormalWeb"/>
        <w:rPr>
          <w:sz w:val="22"/>
          <w:szCs w:val="22"/>
          <w:lang w:val="vi-VN"/>
        </w:rPr>
      </w:pPr>
      <w:r w:rsidRPr="008A4C9C">
        <w:rPr>
          <w:sz w:val="22"/>
          <w:szCs w:val="22"/>
          <w:lang w:val="vi-VN"/>
        </w:rPr>
        <w:t>ac:leanhtuan18030</w:t>
      </w:r>
    </w:p>
    <w:p w14:paraId="64DA0F0A" w14:textId="64A7A6D2" w:rsidR="008A4C9C" w:rsidRPr="008A4C9C" w:rsidRDefault="008A4C9C" w:rsidP="008A4C9C">
      <w:pPr>
        <w:pStyle w:val="NormalWeb"/>
        <w:rPr>
          <w:sz w:val="22"/>
          <w:szCs w:val="22"/>
          <w:lang w:val="vi-VN"/>
        </w:rPr>
      </w:pPr>
      <w:r w:rsidRPr="008A4C9C">
        <w:rPr>
          <w:sz w:val="22"/>
          <w:szCs w:val="22"/>
          <w:lang w:val="vi-VN"/>
        </w:rPr>
        <w:t>pw:leanhtuan18030</w:t>
      </w:r>
    </w:p>
    <w:p w14:paraId="2A832BB2" w14:textId="3A199822" w:rsidR="008A4C9C" w:rsidRPr="008A4C9C" w:rsidRDefault="008A4C9C" w:rsidP="008A4C9C">
      <w:pPr>
        <w:pStyle w:val="NormalWeb"/>
        <w:rPr>
          <w:sz w:val="22"/>
          <w:szCs w:val="22"/>
          <w:lang w:val="vi-VN"/>
        </w:rPr>
      </w:pPr>
      <w:r w:rsidRPr="008A4C9C">
        <w:rPr>
          <w:sz w:val="22"/>
          <w:szCs w:val="22"/>
          <w:lang w:val="vi-VN"/>
        </w:rPr>
        <w:t>MONGODB_CONNECTION_STRING=mongodb+srv://leanhtuan180303:leanhtuan180303@cluster0.bv3ulaf.mongodb.net/fems?appName=Cluster0</w:t>
      </w:r>
    </w:p>
    <w:p w14:paraId="05301313" w14:textId="77777777" w:rsidR="008A4C9C" w:rsidRPr="008A4C9C" w:rsidRDefault="008A4C9C" w:rsidP="008A4C9C">
      <w:pPr>
        <w:pStyle w:val="NormalWeb"/>
        <w:rPr>
          <w:sz w:val="22"/>
          <w:szCs w:val="22"/>
          <w:lang w:val="vi-VN"/>
        </w:rPr>
      </w:pPr>
      <w:r w:rsidRPr="008A4C9C">
        <w:rPr>
          <w:sz w:val="22"/>
          <w:szCs w:val="22"/>
          <w:lang w:val="vi-VN"/>
        </w:rPr>
        <w:t>ACCESS_TOKEN_SECRET=welcome_to_my_world</w:t>
      </w:r>
    </w:p>
    <w:p w14:paraId="5768AD3D" w14:textId="36501A9C" w:rsidR="008A4C9C" w:rsidRPr="008A4C9C" w:rsidRDefault="008A4C9C" w:rsidP="008A4C9C">
      <w:pPr>
        <w:pStyle w:val="NormalWeb"/>
        <w:rPr>
          <w:sz w:val="22"/>
          <w:szCs w:val="22"/>
          <w:lang w:val="vi-VN"/>
        </w:rPr>
      </w:pPr>
      <w:r w:rsidRPr="008A4C9C">
        <w:rPr>
          <w:sz w:val="22"/>
          <w:szCs w:val="22"/>
          <w:lang w:val="vi-VN"/>
        </w:rPr>
        <w:t>REFRESH_TOKEN_SECRET=qwert</w:t>
      </w:r>
    </w:p>
    <w:p w14:paraId="32E8DE30" w14:textId="02EE1271" w:rsidR="008A4C9C" w:rsidRPr="008A4C9C" w:rsidRDefault="008A4C9C" w:rsidP="008A4C9C">
      <w:pPr>
        <w:pStyle w:val="NormalWeb"/>
        <w:rPr>
          <w:sz w:val="22"/>
          <w:szCs w:val="22"/>
          <w:lang w:val="vi-VN"/>
        </w:rPr>
      </w:pPr>
      <w:r w:rsidRPr="008A4C9C">
        <w:rPr>
          <w:sz w:val="22"/>
          <w:szCs w:val="22"/>
          <w:lang w:val="vi-VN"/>
        </w:rPr>
        <w:t>BUILD_MODE=dev</w:t>
      </w:r>
    </w:p>
    <w:p w14:paraId="2AA0AFA1" w14:textId="77777777" w:rsidR="008A4C9C" w:rsidRPr="008A4C9C" w:rsidRDefault="008A4C9C" w:rsidP="008A4C9C">
      <w:pPr>
        <w:pStyle w:val="NormalWeb"/>
        <w:rPr>
          <w:sz w:val="22"/>
          <w:szCs w:val="22"/>
          <w:lang w:val="vi-VN"/>
        </w:rPr>
      </w:pPr>
      <w:r w:rsidRPr="008A4C9C">
        <w:rPr>
          <w:sz w:val="22"/>
          <w:szCs w:val="22"/>
          <w:lang w:val="vi-VN"/>
        </w:rPr>
        <w:t>GOOGLE_CLIENT_ID=328581863407-bg0nctpm7slrtog8rdlura9osb310du5.apps.googleusercontent.com</w:t>
      </w:r>
    </w:p>
    <w:p w14:paraId="717E854F" w14:textId="77777777" w:rsidR="008A4C9C" w:rsidRPr="008A4C9C" w:rsidRDefault="008A4C9C" w:rsidP="008A4C9C">
      <w:pPr>
        <w:pStyle w:val="NormalWeb"/>
        <w:rPr>
          <w:sz w:val="22"/>
          <w:szCs w:val="22"/>
          <w:lang w:val="vi-VN"/>
        </w:rPr>
      </w:pPr>
      <w:r w:rsidRPr="008A4C9C">
        <w:rPr>
          <w:sz w:val="22"/>
          <w:szCs w:val="22"/>
          <w:lang w:val="vi-VN"/>
        </w:rPr>
        <w:t>cluster0.bv3ulaf.mongodb.net</w:t>
      </w:r>
    </w:p>
    <w:p w14:paraId="7730DA05" w14:textId="384020CC" w:rsidR="008A4C9C" w:rsidRDefault="008A4C9C" w:rsidP="008A4C9C">
      <w:pPr>
        <w:pStyle w:val="NormalWeb"/>
        <w:rPr>
          <w:lang w:val="vi-VN"/>
        </w:rPr>
      </w:pPr>
      <w:r w:rsidRPr="008A4C9C">
        <w:rPr>
          <w:sz w:val="22"/>
          <w:szCs w:val="22"/>
          <w:lang w:val="vi-VN"/>
        </w:rPr>
        <w:t>GROQ_API_KEY=gsk_BmYbUDqTqt0gFwIS5lVoWGdyb3FYppy7</w:t>
      </w:r>
      <w:r w:rsidRPr="008A4C9C">
        <w:rPr>
          <w:lang w:val="vi-VN"/>
        </w:rPr>
        <w:t>TmzklKMBqIWDz7uwA7Cu</w:t>
      </w:r>
    </w:p>
    <w:p w14:paraId="4EEFA706" w14:textId="77777777" w:rsidR="008A4C9C" w:rsidRPr="008A4C9C" w:rsidRDefault="008A4C9C" w:rsidP="008A4C9C">
      <w:pPr>
        <w:pStyle w:val="NormalWeb"/>
      </w:pPr>
      <w:r>
        <w:rPr>
          <w:lang w:val="vi-VN"/>
        </w:rPr>
        <w:t xml:space="preserve">- </w:t>
      </w:r>
      <w:r w:rsidRPr="008A4C9C">
        <w:rPr>
          <w:b/>
          <w:bCs/>
          <w:lang w:val="vi-VN"/>
        </w:rPr>
        <w:t xml:space="preserve">The </w:t>
      </w:r>
      <w:r w:rsidRPr="008A4C9C">
        <w:rPr>
          <w:b/>
          <w:bCs/>
          <w:lang w:val="vi-VN"/>
        </w:rPr>
        <w:t>front</w:t>
      </w:r>
      <w:r w:rsidRPr="008A4C9C">
        <w:rPr>
          <w:b/>
          <w:bCs/>
          <w:lang w:val="vi-VN"/>
        </w:rPr>
        <w:t xml:space="preserve">-end environment requires a real </w:t>
      </w:r>
      <w:r w:rsidRPr="008A4C9C">
        <w:rPr>
          <w:b/>
          <w:bCs/>
          <w:lang w:val="vi-VN"/>
        </w:rPr>
        <w:t>frontend</w:t>
      </w:r>
      <w:r w:rsidRPr="008A4C9C">
        <w:rPr>
          <w:b/>
          <w:bCs/>
          <w:lang w:val="vi-VN"/>
        </w:rPr>
        <w:t>/.env file with the following variables:</w:t>
      </w:r>
      <w:r>
        <w:rPr>
          <w:lang w:val="vi-VN"/>
        </w:rPr>
        <w:br/>
      </w:r>
      <w:r w:rsidRPr="008A4C9C">
        <w:t>VITE_API_URL=http://localhost:5001/api</w:t>
      </w:r>
    </w:p>
    <w:p w14:paraId="5AE7779B" w14:textId="77777777" w:rsidR="008A4C9C" w:rsidRPr="008A4C9C" w:rsidRDefault="008A4C9C" w:rsidP="008A4C9C">
      <w:pPr>
        <w:pStyle w:val="NormalWeb"/>
      </w:pPr>
      <w:r w:rsidRPr="008A4C9C">
        <w:t>VITE_GOOGLE_CLIENT_ID=328581863407-bg0nctpm7slrtog8rdlura9osb310du5.apps.googleusercontent.com</w:t>
      </w:r>
    </w:p>
    <w:p w14:paraId="7CE45AC2" w14:textId="77777777" w:rsidR="008A4C9C" w:rsidRPr="008A4C9C" w:rsidRDefault="008A4C9C" w:rsidP="008A4C9C">
      <w:pPr>
        <w:pStyle w:val="NormalWeb"/>
      </w:pPr>
    </w:p>
    <w:p w14:paraId="4D4E00E6" w14:textId="5F7AC26E" w:rsidR="008A4C9C" w:rsidRPr="008A4C9C" w:rsidRDefault="008A4C9C" w:rsidP="008A4C9C">
      <w:pPr>
        <w:pStyle w:val="NormalWeb"/>
        <w:rPr>
          <w:lang w:val="vi-VN"/>
        </w:rPr>
      </w:pPr>
    </w:p>
    <w:p w14:paraId="0A9133AB" w14:textId="01D3E463" w:rsidR="00FA6F1B" w:rsidRDefault="00000000">
      <w:pPr>
        <w:pStyle w:val="Heading2"/>
        <w:rPr>
          <w:rFonts w:ascii="Times New Roman" w:hAnsi="Times New Roman" w:hint="default"/>
        </w:rPr>
      </w:pPr>
      <w:bookmarkStart w:id="8" w:name="_Toc31374"/>
      <w:bookmarkStart w:id="9" w:name="_Toc225564912"/>
      <w:r>
        <w:rPr>
          <w:rFonts w:ascii="Times New Roman" w:hAnsi="Times New Roman" w:hint="default"/>
        </w:rPr>
        <w:t>3. Installation Steps</w:t>
      </w:r>
      <w:bookmarkEnd w:id="8"/>
      <w:bookmarkEnd w:id="9"/>
    </w:p>
    <w:p w14:paraId="7F77DF04" w14:textId="77777777" w:rsidR="00FA6F1B" w:rsidRDefault="00000000">
      <w:pPr>
        <w:numPr>
          <w:ilvl w:val="0"/>
          <w:numId w:val="13"/>
        </w:numPr>
        <w:spacing w:beforeAutospacing="1" w:afterAutospacing="1"/>
        <w:rPr>
          <w:rFonts w:ascii="Times New Roman" w:hAnsi="Times New Roman" w:cs="Times New Roman"/>
        </w:rPr>
      </w:pPr>
      <w:r>
        <w:rPr>
          <w:rFonts w:ascii="Times New Roman" w:hAnsi="Times New Roman" w:cs="Times New Roman"/>
        </w:rPr>
        <w:t xml:space="preserve">Download or clone the project from the packaged source code. </w:t>
      </w:r>
    </w:p>
    <w:p w14:paraId="34B389A0" w14:textId="77777777" w:rsidR="00FA6F1B" w:rsidRDefault="00000000">
      <w:pPr>
        <w:numPr>
          <w:ilvl w:val="0"/>
          <w:numId w:val="13"/>
        </w:numPr>
        <w:spacing w:beforeAutospacing="1" w:afterAutospacing="1"/>
        <w:rPr>
          <w:rFonts w:ascii="Times New Roman" w:hAnsi="Times New Roman" w:cs="Times New Roman"/>
        </w:rPr>
      </w:pPr>
      <w:r>
        <w:rPr>
          <w:rFonts w:ascii="Times New Roman" w:hAnsi="Times New Roman" w:cs="Times New Roman"/>
        </w:rPr>
        <w:t xml:space="preserve">Navigate to the </w:t>
      </w:r>
      <w:r>
        <w:rPr>
          <w:rStyle w:val="HTMLCode"/>
          <w:rFonts w:ascii="Times New Roman" w:hAnsi="Times New Roman" w:cs="Times New Roman"/>
        </w:rPr>
        <w:t>backend</w:t>
      </w:r>
      <w:r>
        <w:rPr>
          <w:rFonts w:ascii="Times New Roman" w:hAnsi="Times New Roman" w:cs="Times New Roman"/>
        </w:rPr>
        <w:t xml:space="preserve"> directory (</w:t>
      </w:r>
      <w:r>
        <w:rPr>
          <w:rStyle w:val="HTMLCode"/>
          <w:rFonts w:ascii="Times New Roman" w:hAnsi="Times New Roman" w:cs="Times New Roman"/>
        </w:rPr>
        <w:t>cd backend</w:t>
      </w:r>
      <w:r>
        <w:rPr>
          <w:rFonts w:ascii="Times New Roman" w:hAnsi="Times New Roman" w:cs="Times New Roman"/>
        </w:rPr>
        <w:t xml:space="preserve">) and run </w:t>
      </w:r>
      <w:r>
        <w:rPr>
          <w:rStyle w:val="HTMLCode"/>
          <w:rFonts w:ascii="Times New Roman" w:hAnsi="Times New Roman" w:cs="Times New Roman"/>
        </w:rPr>
        <w:t>npm install</w:t>
      </w:r>
      <w:r>
        <w:rPr>
          <w:rFonts w:ascii="Times New Roman" w:hAnsi="Times New Roman" w:cs="Times New Roman"/>
        </w:rPr>
        <w:t xml:space="preserve"> to install the required libraries. </w:t>
      </w:r>
    </w:p>
    <w:p w14:paraId="66B38BA0" w14:textId="77777777" w:rsidR="00FA6F1B" w:rsidRDefault="00000000">
      <w:pPr>
        <w:numPr>
          <w:ilvl w:val="0"/>
          <w:numId w:val="13"/>
        </w:numPr>
        <w:spacing w:beforeAutospacing="1" w:afterAutospacing="1"/>
        <w:rPr>
          <w:rFonts w:ascii="Times New Roman" w:hAnsi="Times New Roman" w:cs="Times New Roman"/>
        </w:rPr>
      </w:pPr>
      <w:r>
        <w:rPr>
          <w:rFonts w:ascii="Times New Roman" w:hAnsi="Times New Roman" w:cs="Times New Roman"/>
        </w:rPr>
        <w:t xml:space="preserve">Create the </w:t>
      </w:r>
      <w:r>
        <w:rPr>
          <w:rStyle w:val="HTMLCode"/>
          <w:rFonts w:ascii="Times New Roman" w:hAnsi="Times New Roman" w:cs="Times New Roman"/>
        </w:rPr>
        <w:t>backend/.env</w:t>
      </w:r>
      <w:r>
        <w:rPr>
          <w:rFonts w:ascii="Times New Roman" w:hAnsi="Times New Roman" w:cs="Times New Roman"/>
        </w:rPr>
        <w:t xml:space="preserve"> file and provide the actual secret values required by the environment configuration above. </w:t>
      </w:r>
    </w:p>
    <w:p w14:paraId="1100646D" w14:textId="77777777" w:rsidR="00FA6F1B" w:rsidRDefault="00000000">
      <w:pPr>
        <w:numPr>
          <w:ilvl w:val="0"/>
          <w:numId w:val="13"/>
        </w:numPr>
        <w:spacing w:beforeAutospacing="1" w:afterAutospacing="1"/>
        <w:rPr>
          <w:rFonts w:ascii="Times New Roman" w:hAnsi="Times New Roman" w:cs="Times New Roman"/>
        </w:rPr>
      </w:pPr>
      <w:r>
        <w:rPr>
          <w:rFonts w:ascii="Times New Roman" w:hAnsi="Times New Roman" w:cs="Times New Roman"/>
        </w:rPr>
        <w:t xml:space="preserve">Navigate to the </w:t>
      </w:r>
      <w:r>
        <w:rPr>
          <w:rStyle w:val="HTMLCode"/>
          <w:rFonts w:ascii="Times New Roman" w:hAnsi="Times New Roman" w:cs="Times New Roman"/>
        </w:rPr>
        <w:t>frontend</w:t>
      </w:r>
      <w:r>
        <w:rPr>
          <w:rFonts w:ascii="Times New Roman" w:hAnsi="Times New Roman" w:cs="Times New Roman"/>
        </w:rPr>
        <w:t xml:space="preserve"> directory (</w:t>
      </w:r>
      <w:r>
        <w:rPr>
          <w:rStyle w:val="HTMLCode"/>
          <w:rFonts w:ascii="Times New Roman" w:hAnsi="Times New Roman" w:cs="Times New Roman"/>
        </w:rPr>
        <w:t>cd frontend</w:t>
      </w:r>
      <w:r>
        <w:rPr>
          <w:rFonts w:ascii="Times New Roman" w:hAnsi="Times New Roman" w:cs="Times New Roman"/>
        </w:rPr>
        <w:t xml:space="preserve">) and run </w:t>
      </w:r>
      <w:r>
        <w:rPr>
          <w:rStyle w:val="HTMLCode"/>
          <w:rFonts w:ascii="Times New Roman" w:hAnsi="Times New Roman" w:cs="Times New Roman"/>
        </w:rPr>
        <w:t>npm install</w:t>
      </w:r>
      <w:r>
        <w:rPr>
          <w:rFonts w:ascii="Times New Roman" w:hAnsi="Times New Roman" w:cs="Times New Roman"/>
        </w:rPr>
        <w:t xml:space="preserve"> to install the front-end dependencies. </w:t>
      </w:r>
    </w:p>
    <w:p w14:paraId="57196145" w14:textId="77777777" w:rsidR="00FA6F1B" w:rsidRDefault="00000000">
      <w:pPr>
        <w:pStyle w:val="Heading2"/>
        <w:rPr>
          <w:rFonts w:ascii="Times New Roman" w:hAnsi="Times New Roman" w:hint="default"/>
        </w:rPr>
      </w:pPr>
      <w:bookmarkStart w:id="10" w:name="_Toc12659"/>
      <w:bookmarkStart w:id="11" w:name="_Toc225564913"/>
      <w:r>
        <w:rPr>
          <w:rFonts w:ascii="Times New Roman" w:hAnsi="Times New Roman" w:hint="default"/>
        </w:rPr>
        <w:lastRenderedPageBreak/>
        <w:t>4. Database Setup</w:t>
      </w:r>
      <w:bookmarkEnd w:id="10"/>
      <w:bookmarkEnd w:id="11"/>
    </w:p>
    <w:p w14:paraId="03B56C56" w14:textId="77777777" w:rsidR="00FA6F1B" w:rsidRDefault="00000000">
      <w:pPr>
        <w:numPr>
          <w:ilvl w:val="0"/>
          <w:numId w:val="14"/>
        </w:numPr>
        <w:spacing w:beforeAutospacing="1" w:afterAutospacing="1"/>
        <w:rPr>
          <w:rFonts w:ascii="Times New Roman" w:hAnsi="Times New Roman" w:cs="Times New Roman"/>
        </w:rPr>
      </w:pPr>
      <w:r>
        <w:rPr>
          <w:rStyle w:val="Strong"/>
          <w:rFonts w:ascii="Times New Roman" w:hAnsi="Times New Roman" w:cs="Times New Roman"/>
        </w:rPr>
        <w:t>Database structure:</w:t>
      </w:r>
      <w:r>
        <w:rPr>
          <w:rFonts w:ascii="Times New Roman" w:hAnsi="Times New Roman" w:cs="Times New Roman"/>
        </w:rPr>
        <w:t xml:space="preserve"> MongoDB with Mongoose as the wrapper library </w:t>
      </w:r>
    </w:p>
    <w:p w14:paraId="6209D1AB" w14:textId="77777777" w:rsidR="00FA6F1B" w:rsidRDefault="00000000">
      <w:pPr>
        <w:numPr>
          <w:ilvl w:val="0"/>
          <w:numId w:val="14"/>
        </w:numPr>
        <w:spacing w:beforeAutospacing="1" w:afterAutospacing="1"/>
        <w:rPr>
          <w:rFonts w:ascii="Times New Roman" w:hAnsi="Times New Roman" w:cs="Times New Roman"/>
        </w:rPr>
      </w:pPr>
      <w:r>
        <w:rPr>
          <w:rStyle w:val="Strong"/>
          <w:rFonts w:ascii="Times New Roman" w:hAnsi="Times New Roman" w:cs="Times New Roman"/>
        </w:rPr>
        <w:t>Data schemas:</w:t>
      </w:r>
      <w:r>
        <w:rPr>
          <w:rFonts w:ascii="Times New Roman" w:hAnsi="Times New Roman" w:cs="Times New Roman"/>
        </w:rPr>
        <w:t xml:space="preserve"> Schemas such as </w:t>
      </w:r>
      <w:r>
        <w:rPr>
          <w:rStyle w:val="HTMLCode"/>
          <w:rFonts w:ascii="Times New Roman" w:hAnsi="Times New Roman" w:cs="Times New Roman"/>
        </w:rPr>
        <w:t>BorrowRequest</w:t>
      </w:r>
      <w:r>
        <w:rPr>
          <w:rFonts w:ascii="Times New Roman" w:hAnsi="Times New Roman" w:cs="Times New Roman"/>
        </w:rPr>
        <w:t xml:space="preserve">, </w:t>
      </w:r>
      <w:r>
        <w:rPr>
          <w:rStyle w:val="HTMLCode"/>
          <w:rFonts w:ascii="Times New Roman" w:hAnsi="Times New Roman" w:cs="Times New Roman"/>
        </w:rPr>
        <w:t>User</w:t>
      </w:r>
      <w:r>
        <w:rPr>
          <w:rFonts w:ascii="Times New Roman" w:hAnsi="Times New Roman" w:cs="Times New Roman"/>
        </w:rPr>
        <w:t xml:space="preserve">, </w:t>
      </w:r>
      <w:r>
        <w:rPr>
          <w:rStyle w:val="HTMLCode"/>
          <w:rFonts w:ascii="Times New Roman" w:hAnsi="Times New Roman" w:cs="Times New Roman"/>
        </w:rPr>
        <w:t>Equipment</w:t>
      </w:r>
      <w:r>
        <w:rPr>
          <w:rFonts w:ascii="Times New Roman" w:hAnsi="Times New Roman" w:cs="Times New Roman"/>
        </w:rPr>
        <w:t xml:space="preserve">, and </w:t>
      </w:r>
      <w:r>
        <w:rPr>
          <w:rStyle w:val="HTMLCode"/>
          <w:rFonts w:ascii="Times New Roman" w:hAnsi="Times New Roman" w:cs="Times New Roman"/>
        </w:rPr>
        <w:t>Report</w:t>
      </w:r>
      <w:r>
        <w:rPr>
          <w:rFonts w:ascii="Times New Roman" w:hAnsi="Times New Roman" w:cs="Times New Roman"/>
        </w:rPr>
        <w:t xml:space="preserve"> will automatically establish their default structures through Mongoose once the connection is successful. No additional manual initialization script is required. </w:t>
      </w:r>
    </w:p>
    <w:p w14:paraId="2DBD7054" w14:textId="77777777" w:rsidR="00FA6F1B" w:rsidRDefault="00000000">
      <w:pPr>
        <w:numPr>
          <w:ilvl w:val="0"/>
          <w:numId w:val="14"/>
        </w:numPr>
        <w:spacing w:beforeAutospacing="1" w:afterAutospacing="1"/>
        <w:rPr>
          <w:rFonts w:ascii="Times New Roman" w:hAnsi="Times New Roman" w:cs="Times New Roman"/>
        </w:rPr>
      </w:pPr>
      <w:r>
        <w:rPr>
          <w:rStyle w:val="Strong"/>
          <w:rFonts w:ascii="Times New Roman" w:hAnsi="Times New Roman" w:cs="Times New Roman"/>
        </w:rPr>
        <w:t>Reset / seed data:</w:t>
      </w:r>
      <w:r>
        <w:rPr>
          <w:rFonts w:ascii="Times New Roman" w:hAnsi="Times New Roman" w:cs="Times New Roman"/>
        </w:rPr>
        <w:t xml:space="preserve"> The application connects through </w:t>
      </w:r>
      <w:r>
        <w:rPr>
          <w:rStyle w:val="HTMLCode"/>
          <w:rFonts w:ascii="Times New Roman" w:hAnsi="Times New Roman" w:cs="Times New Roman"/>
        </w:rPr>
        <w:t>MONGODB_CONNECTION_STRING</w:t>
      </w:r>
      <w:r>
        <w:rPr>
          <w:rFonts w:ascii="Times New Roman" w:hAnsi="Times New Roman" w:cs="Times New Roman"/>
        </w:rPr>
        <w:t xml:space="preserve">. </w:t>
      </w:r>
    </w:p>
    <w:p w14:paraId="578B0CDF" w14:textId="77777777" w:rsidR="00FA6F1B" w:rsidRDefault="00000000">
      <w:pPr>
        <w:numPr>
          <w:ilvl w:val="0"/>
          <w:numId w:val="14"/>
        </w:numPr>
        <w:spacing w:beforeAutospacing="1" w:afterAutospacing="1"/>
        <w:rPr>
          <w:rFonts w:ascii="Times New Roman" w:hAnsi="Times New Roman" w:cs="Times New Roman"/>
        </w:rPr>
      </w:pPr>
      <w:r>
        <w:rPr>
          <w:rStyle w:val="Strong"/>
          <w:rFonts w:ascii="Times New Roman" w:hAnsi="Times New Roman" w:cs="Times New Roman"/>
        </w:rPr>
        <w:t>Default test account (based on development configuration):</w:t>
      </w:r>
      <w:r>
        <w:rPr>
          <w:rFonts w:ascii="Times New Roman" w:hAnsi="Times New Roman" w:cs="Times New Roman"/>
        </w:rPr>
        <w:t xml:space="preserve"> </w:t>
      </w:r>
    </w:p>
    <w:p w14:paraId="0C79B65C" w14:textId="77777777" w:rsidR="00FA6F1B" w:rsidRDefault="00000000">
      <w:pPr>
        <w:numPr>
          <w:ilvl w:val="1"/>
          <w:numId w:val="15"/>
        </w:numPr>
        <w:spacing w:beforeAutospacing="1" w:afterAutospacing="1"/>
        <w:rPr>
          <w:rFonts w:ascii="Times New Roman" w:hAnsi="Times New Roman" w:cs="Times New Roman"/>
        </w:rPr>
      </w:pPr>
      <w:r>
        <w:rPr>
          <w:rStyle w:val="Strong"/>
          <w:rFonts w:ascii="Times New Roman" w:hAnsi="Times New Roman" w:cs="Times New Roman"/>
        </w:rPr>
        <w:t>Username:</w:t>
      </w:r>
      <w:r>
        <w:rPr>
          <w:rFonts w:ascii="Times New Roman" w:hAnsi="Times New Roman" w:cs="Times New Roman"/>
        </w:rPr>
        <w:t xml:space="preserve"> </w:t>
      </w:r>
      <w:r>
        <w:rPr>
          <w:rStyle w:val="HTMLCode"/>
          <w:rFonts w:ascii="Times New Roman" w:hAnsi="Times New Roman" w:cs="Times New Roman"/>
        </w:rPr>
        <w:t>leanhtuan18030</w:t>
      </w:r>
      <w:r>
        <w:rPr>
          <w:rFonts w:ascii="Times New Roman" w:hAnsi="Times New Roman" w:cs="Times New Roman"/>
        </w:rPr>
        <w:t xml:space="preserve"> </w:t>
      </w:r>
    </w:p>
    <w:p w14:paraId="345597C0" w14:textId="77777777" w:rsidR="00FA6F1B" w:rsidRDefault="00000000">
      <w:pPr>
        <w:numPr>
          <w:ilvl w:val="1"/>
          <w:numId w:val="15"/>
        </w:numPr>
        <w:spacing w:beforeAutospacing="1" w:afterAutospacing="1"/>
        <w:rPr>
          <w:rFonts w:ascii="Times New Roman" w:hAnsi="Times New Roman" w:cs="Times New Roman"/>
        </w:rPr>
      </w:pPr>
      <w:r>
        <w:rPr>
          <w:rStyle w:val="Strong"/>
          <w:rFonts w:ascii="Times New Roman" w:hAnsi="Times New Roman" w:cs="Times New Roman"/>
        </w:rPr>
        <w:t>Password:</w:t>
      </w:r>
      <w:r>
        <w:rPr>
          <w:rFonts w:ascii="Times New Roman" w:hAnsi="Times New Roman" w:cs="Times New Roman"/>
        </w:rPr>
        <w:t xml:space="preserve"> </w:t>
      </w:r>
      <w:r>
        <w:rPr>
          <w:rStyle w:val="HTMLCode"/>
          <w:rFonts w:ascii="Times New Roman" w:hAnsi="Times New Roman" w:cs="Times New Roman"/>
        </w:rPr>
        <w:t>leanhtuan18030</w:t>
      </w:r>
      <w:r>
        <w:rPr>
          <w:rFonts w:ascii="Times New Roman" w:hAnsi="Times New Roman" w:cs="Times New Roman"/>
        </w:rPr>
        <w:t xml:space="preserve"> </w:t>
      </w:r>
    </w:p>
    <w:p w14:paraId="52AB80A8" w14:textId="77777777" w:rsidR="00FA6F1B" w:rsidRDefault="00000000">
      <w:pPr>
        <w:pStyle w:val="Heading2"/>
        <w:rPr>
          <w:rFonts w:ascii="Times New Roman" w:hAnsi="Times New Roman" w:hint="default"/>
        </w:rPr>
      </w:pPr>
      <w:bookmarkStart w:id="12" w:name="_Toc564"/>
      <w:bookmarkStart w:id="13" w:name="_Toc225564914"/>
      <w:r>
        <w:rPr>
          <w:rFonts w:ascii="Times New Roman" w:hAnsi="Times New Roman" w:hint="default"/>
        </w:rPr>
        <w:t>5. Run &amp; Verify</w:t>
      </w:r>
      <w:bookmarkEnd w:id="12"/>
      <w:bookmarkEnd w:id="13"/>
    </w:p>
    <w:p w14:paraId="18739A0E" w14:textId="77777777" w:rsidR="00FA6F1B" w:rsidRDefault="00000000">
      <w:pPr>
        <w:numPr>
          <w:ilvl w:val="0"/>
          <w:numId w:val="16"/>
        </w:numPr>
        <w:spacing w:beforeAutospacing="1" w:afterAutospacing="1"/>
        <w:rPr>
          <w:rFonts w:ascii="Times New Roman" w:hAnsi="Times New Roman" w:cs="Times New Roman"/>
        </w:rPr>
      </w:pPr>
      <w:r>
        <w:rPr>
          <w:rFonts w:ascii="Times New Roman" w:hAnsi="Times New Roman" w:cs="Times New Roman"/>
        </w:rPr>
        <w:t xml:space="preserve">To start the back-end: Navigate to the </w:t>
      </w:r>
      <w:r>
        <w:rPr>
          <w:rStyle w:val="HTMLCode"/>
          <w:rFonts w:ascii="Times New Roman" w:hAnsi="Times New Roman" w:cs="Times New Roman"/>
        </w:rPr>
        <w:t>backend/</w:t>
      </w:r>
      <w:r>
        <w:rPr>
          <w:rFonts w:ascii="Times New Roman" w:hAnsi="Times New Roman" w:cs="Times New Roman"/>
        </w:rPr>
        <w:t xml:space="preserve"> directory and run </w:t>
      </w:r>
      <w:r>
        <w:rPr>
          <w:rStyle w:val="HTMLCode"/>
          <w:rFonts w:ascii="Times New Roman" w:hAnsi="Times New Roman" w:cs="Times New Roman"/>
        </w:rPr>
        <w:t>npm run dev</w:t>
      </w:r>
      <w:r>
        <w:rPr>
          <w:rFonts w:ascii="Times New Roman" w:hAnsi="Times New Roman" w:cs="Times New Roman"/>
        </w:rPr>
        <w:t xml:space="preserve">. The API gateway will be available at </w:t>
      </w:r>
      <w:r>
        <w:rPr>
          <w:rStyle w:val="HTMLCode"/>
          <w:rFonts w:ascii="Times New Roman" w:hAnsi="Times New Roman" w:cs="Times New Roman"/>
        </w:rPr>
        <w:t>http://localhost:5001</w:t>
      </w:r>
      <w:r>
        <w:rPr>
          <w:rFonts w:ascii="Times New Roman" w:hAnsi="Times New Roman" w:cs="Times New Roman"/>
        </w:rPr>
        <w:t xml:space="preserve">. </w:t>
      </w:r>
    </w:p>
    <w:p w14:paraId="25E9C994" w14:textId="77777777" w:rsidR="00FA6F1B" w:rsidRDefault="00000000">
      <w:pPr>
        <w:numPr>
          <w:ilvl w:val="0"/>
          <w:numId w:val="16"/>
        </w:numPr>
        <w:spacing w:beforeAutospacing="1" w:afterAutospacing="1"/>
        <w:rPr>
          <w:rFonts w:ascii="Times New Roman" w:hAnsi="Times New Roman" w:cs="Times New Roman"/>
        </w:rPr>
      </w:pPr>
      <w:r>
        <w:rPr>
          <w:rFonts w:ascii="Times New Roman" w:hAnsi="Times New Roman" w:cs="Times New Roman"/>
        </w:rPr>
        <w:t xml:space="preserve">To start the front-end: Navigate to the </w:t>
      </w:r>
      <w:r>
        <w:rPr>
          <w:rStyle w:val="HTMLCode"/>
          <w:rFonts w:ascii="Times New Roman" w:hAnsi="Times New Roman" w:cs="Times New Roman"/>
        </w:rPr>
        <w:t>frontend/</w:t>
      </w:r>
      <w:r>
        <w:rPr>
          <w:rFonts w:ascii="Times New Roman" w:hAnsi="Times New Roman" w:cs="Times New Roman"/>
        </w:rPr>
        <w:t xml:space="preserve"> directory and run </w:t>
      </w:r>
      <w:r>
        <w:rPr>
          <w:rStyle w:val="HTMLCode"/>
          <w:rFonts w:ascii="Times New Roman" w:hAnsi="Times New Roman" w:cs="Times New Roman"/>
        </w:rPr>
        <w:t>npm run dev</w:t>
      </w:r>
      <w:r>
        <w:rPr>
          <w:rFonts w:ascii="Times New Roman" w:hAnsi="Times New Roman" w:cs="Times New Roman"/>
        </w:rPr>
        <w:t xml:space="preserve">. The Vite development server will be available at </w:t>
      </w:r>
      <w:r>
        <w:rPr>
          <w:rStyle w:val="HTMLCode"/>
          <w:rFonts w:ascii="Times New Roman" w:hAnsi="Times New Roman" w:cs="Times New Roman"/>
        </w:rPr>
        <w:t>http://localhost:5173</w:t>
      </w:r>
      <w:r>
        <w:rPr>
          <w:rFonts w:ascii="Times New Roman" w:hAnsi="Times New Roman" w:cs="Times New Roman"/>
        </w:rPr>
        <w:t xml:space="preserve">. </w:t>
      </w:r>
    </w:p>
    <w:p w14:paraId="14E6F8FA" w14:textId="77777777" w:rsidR="00FA6F1B" w:rsidRDefault="00000000">
      <w:pPr>
        <w:pStyle w:val="NormalWeb"/>
      </w:pPr>
      <w:r>
        <w:rPr>
          <w:rStyle w:val="Strong"/>
        </w:rPr>
        <w:t>Verification steps</w:t>
      </w:r>
    </w:p>
    <w:p w14:paraId="7BEA49DC" w14:textId="77777777" w:rsidR="00FA6F1B" w:rsidRDefault="00000000">
      <w:pPr>
        <w:numPr>
          <w:ilvl w:val="0"/>
          <w:numId w:val="17"/>
        </w:numPr>
        <w:spacing w:beforeAutospacing="1" w:afterAutospacing="1"/>
        <w:rPr>
          <w:rFonts w:ascii="Times New Roman" w:hAnsi="Times New Roman" w:cs="Times New Roman"/>
        </w:rPr>
      </w:pPr>
      <w:r>
        <w:rPr>
          <w:rFonts w:ascii="Times New Roman" w:hAnsi="Times New Roman" w:cs="Times New Roman"/>
        </w:rPr>
        <w:t xml:space="preserve">Open a browser and access </w:t>
      </w:r>
      <w:r>
        <w:rPr>
          <w:rStyle w:val="HTMLCode"/>
          <w:rFonts w:ascii="Times New Roman" w:hAnsi="Times New Roman" w:cs="Times New Roman"/>
        </w:rPr>
        <w:t>http://localhost:5173/login</w:t>
      </w:r>
      <w:r>
        <w:rPr>
          <w:rFonts w:ascii="Times New Roman" w:hAnsi="Times New Roman" w:cs="Times New Roman"/>
        </w:rPr>
        <w:t xml:space="preserve"> to confirm that the React application loads successfully. </w:t>
      </w:r>
    </w:p>
    <w:p w14:paraId="66208238" w14:textId="77777777" w:rsidR="00FA6F1B" w:rsidRDefault="00000000">
      <w:pPr>
        <w:numPr>
          <w:ilvl w:val="0"/>
          <w:numId w:val="17"/>
        </w:numPr>
        <w:spacing w:beforeAutospacing="1" w:afterAutospacing="1"/>
        <w:rPr>
          <w:rFonts w:ascii="Times New Roman" w:hAnsi="Times New Roman" w:cs="Times New Roman"/>
        </w:rPr>
      </w:pPr>
      <w:r>
        <w:rPr>
          <w:rFonts w:ascii="Times New Roman" w:hAnsi="Times New Roman" w:cs="Times New Roman"/>
        </w:rPr>
        <w:t xml:space="preserve">Access the anonymous issue reporting page at the front-end endpoint </w:t>
      </w:r>
      <w:r>
        <w:rPr>
          <w:rStyle w:val="HTMLCode"/>
          <w:rFonts w:ascii="Times New Roman" w:hAnsi="Times New Roman" w:cs="Times New Roman"/>
        </w:rPr>
        <w:t>/report-issue</w:t>
      </w:r>
      <w:r>
        <w:rPr>
          <w:rFonts w:ascii="Times New Roman" w:hAnsi="Times New Roman" w:cs="Times New Roman"/>
        </w:rPr>
        <w:t xml:space="preserve">. </w:t>
      </w:r>
    </w:p>
    <w:p w14:paraId="08307D95" w14:textId="77777777" w:rsidR="00FA6F1B" w:rsidRDefault="00000000">
      <w:pPr>
        <w:numPr>
          <w:ilvl w:val="0"/>
          <w:numId w:val="17"/>
        </w:numPr>
        <w:spacing w:beforeAutospacing="1" w:afterAutospacing="1"/>
        <w:rPr>
          <w:rFonts w:ascii="Times New Roman" w:hAnsi="Times New Roman" w:cs="Times New Roman"/>
        </w:rPr>
      </w:pPr>
      <w:r>
        <w:rPr>
          <w:rFonts w:ascii="Times New Roman" w:hAnsi="Times New Roman" w:cs="Times New Roman"/>
        </w:rPr>
        <w:t xml:space="preserve">Test the API using Postman through </w:t>
      </w:r>
      <w:r>
        <w:rPr>
          <w:rStyle w:val="HTMLCode"/>
          <w:rFonts w:ascii="Times New Roman" w:hAnsi="Times New Roman" w:cs="Times New Roman"/>
        </w:rPr>
        <w:t>http://localhost:5001/</w:t>
      </w:r>
      <w:r>
        <w:rPr>
          <w:rFonts w:ascii="Times New Roman" w:hAnsi="Times New Roman" w:cs="Times New Roman"/>
        </w:rPr>
        <w:t xml:space="preserve"> and wait for a successful response message. </w:t>
      </w:r>
    </w:p>
    <w:p w14:paraId="474E6B6F" w14:textId="77777777" w:rsidR="00FA6F1B" w:rsidRDefault="00000000">
      <w:pPr>
        <w:pStyle w:val="Heading2"/>
        <w:rPr>
          <w:rFonts w:ascii="Times New Roman" w:hAnsi="Times New Roman" w:hint="default"/>
        </w:rPr>
      </w:pPr>
      <w:bookmarkStart w:id="14" w:name="_Toc11857"/>
      <w:bookmarkStart w:id="15" w:name="_Toc225564915"/>
      <w:r>
        <w:rPr>
          <w:rFonts w:ascii="Times New Roman" w:hAnsi="Times New Roman" w:hint="default"/>
        </w:rPr>
        <w:t>6. Troubleshooting</w:t>
      </w:r>
      <w:bookmarkEnd w:id="14"/>
      <w:bookmarkEnd w:id="15"/>
    </w:p>
    <w:p w14:paraId="267C64E8" w14:textId="77777777" w:rsidR="00FA6F1B" w:rsidRDefault="00000000">
      <w:pPr>
        <w:pStyle w:val="NormalWeb"/>
      </w:pPr>
      <w:r>
        <w:rPr>
          <w:rStyle w:val="Strong"/>
        </w:rPr>
        <w:t>Symptom:</w:t>
      </w:r>
      <w:r>
        <w:t xml:space="preserve"> The back-end server continuously crashes when running </w:t>
      </w:r>
      <w:r>
        <w:rPr>
          <w:rStyle w:val="HTMLCode"/>
          <w:rFonts w:ascii="Times New Roman" w:hAnsi="Times New Roman" w:cs="Times New Roman"/>
        </w:rPr>
        <w:t>npm run dev</w:t>
      </w:r>
      <w:r>
        <w:t>.</w:t>
      </w:r>
      <w:r>
        <w:br/>
      </w:r>
      <w:r>
        <w:rPr>
          <w:rStyle w:val="Strong"/>
        </w:rPr>
        <w:t>Likely Cause:</w:t>
      </w:r>
      <w:r>
        <w:t xml:space="preserve"> The </w:t>
      </w:r>
      <w:r>
        <w:rPr>
          <w:rStyle w:val="HTMLCode"/>
          <w:rFonts w:ascii="Times New Roman" w:hAnsi="Times New Roman" w:cs="Times New Roman"/>
        </w:rPr>
        <w:t>.env</w:t>
      </w:r>
      <w:r>
        <w:t xml:space="preserve"> file is missing, or </w:t>
      </w:r>
      <w:r>
        <w:rPr>
          <w:rStyle w:val="HTMLCode"/>
          <w:rFonts w:ascii="Times New Roman" w:hAnsi="Times New Roman" w:cs="Times New Roman"/>
        </w:rPr>
        <w:t>MONGODB_CONNECTION_STRING</w:t>
      </w:r>
      <w:r>
        <w:t xml:space="preserve"> is incorrect.</w:t>
      </w:r>
      <w:r>
        <w:br/>
      </w:r>
      <w:r>
        <w:rPr>
          <w:rStyle w:val="Strong"/>
        </w:rPr>
        <w:t>Fix:</w:t>
      </w:r>
      <w:r>
        <w:t xml:space="preserve"> Create the required </w:t>
      </w:r>
      <w:r>
        <w:rPr>
          <w:rStyle w:val="HTMLCode"/>
          <w:rFonts w:ascii="Times New Roman" w:hAnsi="Times New Roman" w:cs="Times New Roman"/>
        </w:rPr>
        <w:t>.env</w:t>
      </w:r>
      <w:r>
        <w:t xml:space="preserve"> file based on the template and provide the correct active MongoDB connection string.</w:t>
      </w:r>
    </w:p>
    <w:p w14:paraId="0D37DB1F" w14:textId="77777777" w:rsidR="00FA6F1B" w:rsidRDefault="00000000">
      <w:pPr>
        <w:pStyle w:val="NormalWeb"/>
      </w:pPr>
      <w:r>
        <w:rPr>
          <w:rStyle w:val="Strong"/>
        </w:rPr>
        <w:t>Symptom:</w:t>
      </w:r>
      <w:r>
        <w:t xml:space="preserve"> The front-end shows </w:t>
      </w:r>
      <w:r>
        <w:rPr>
          <w:rStyle w:val="HTMLCode"/>
          <w:rFonts w:ascii="Times New Roman" w:hAnsi="Times New Roman" w:cs="Times New Roman"/>
        </w:rPr>
        <w:t>401 Unauthorized</w:t>
      </w:r>
      <w:r>
        <w:t xml:space="preserve">, automatically redirects to the login page, or shows </w:t>
      </w:r>
      <w:r>
        <w:rPr>
          <w:rStyle w:val="HTMLCode"/>
          <w:rFonts w:ascii="Times New Roman" w:hAnsi="Times New Roman" w:cs="Times New Roman"/>
        </w:rPr>
        <w:t>net::ERR_CONNECTION_REFUSED</w:t>
      </w:r>
      <w:r>
        <w:t>.</w:t>
      </w:r>
      <w:r>
        <w:br/>
      </w:r>
      <w:r>
        <w:rPr>
          <w:rStyle w:val="Strong"/>
        </w:rPr>
        <w:t>Likely Cause:</w:t>
      </w:r>
      <w:r>
        <w:t xml:space="preserve"> The API back-end server is not running, or the </w:t>
      </w:r>
      <w:r>
        <w:rPr>
          <w:rStyle w:val="HTMLCode"/>
          <w:rFonts w:ascii="Times New Roman" w:hAnsi="Times New Roman" w:cs="Times New Roman"/>
        </w:rPr>
        <w:t>CLIENT_URL</w:t>
      </w:r>
      <w:r>
        <w:t xml:space="preserve"> environment variable is not aligned with front-end host </w:t>
      </w:r>
      <w:r>
        <w:rPr>
          <w:rStyle w:val="HTMLCode"/>
          <w:rFonts w:ascii="Times New Roman" w:hAnsi="Times New Roman" w:cs="Times New Roman"/>
        </w:rPr>
        <w:t>5173</w:t>
      </w:r>
      <w:r>
        <w:t>, causing a cross-origin CORS issue.</w:t>
      </w:r>
      <w:r>
        <w:br/>
      </w:r>
      <w:r>
        <w:rPr>
          <w:rStyle w:val="Strong"/>
        </w:rPr>
        <w:t>Fix:</w:t>
      </w:r>
      <w:r>
        <w:t xml:space="preserve"> Ensure that the back-end is running correctly on port </w:t>
      </w:r>
      <w:r>
        <w:rPr>
          <w:rStyle w:val="HTMLCode"/>
          <w:rFonts w:ascii="Times New Roman" w:hAnsi="Times New Roman" w:cs="Times New Roman"/>
        </w:rPr>
        <w:t>5001</w:t>
      </w:r>
      <w:r>
        <w:t xml:space="preserve"> and that the back-end </w:t>
      </w:r>
      <w:r>
        <w:rPr>
          <w:rStyle w:val="HTMLCode"/>
          <w:rFonts w:ascii="Times New Roman" w:hAnsi="Times New Roman" w:cs="Times New Roman"/>
        </w:rPr>
        <w:t>.env</w:t>
      </w:r>
      <w:r>
        <w:t xml:space="preserve"> file contains </w:t>
      </w:r>
      <w:r>
        <w:rPr>
          <w:rStyle w:val="HTMLCode"/>
          <w:rFonts w:ascii="Times New Roman" w:hAnsi="Times New Roman" w:cs="Times New Roman"/>
        </w:rPr>
        <w:t>CLIENT_URL=http://localhost:5173</w:t>
      </w:r>
      <w:r>
        <w:t>.</w:t>
      </w:r>
    </w:p>
    <w:p w14:paraId="32DDE8A3" w14:textId="77777777" w:rsidR="00FA6F1B" w:rsidRDefault="00000000">
      <w:pPr>
        <w:pStyle w:val="NormalWeb"/>
      </w:pPr>
      <w:r>
        <w:rPr>
          <w:rStyle w:val="Strong"/>
        </w:rPr>
        <w:t>Symptom:</w:t>
      </w:r>
      <w:r>
        <w:t xml:space="preserve"> AI generation or smart integration features on the website fail to return a result.</w:t>
      </w:r>
      <w:r>
        <w:br/>
      </w:r>
      <w:r>
        <w:rPr>
          <w:rStyle w:val="Strong"/>
        </w:rPr>
        <w:t>Likely Cause:</w:t>
      </w:r>
      <w:r>
        <w:t xml:space="preserve"> </w:t>
      </w:r>
      <w:r>
        <w:rPr>
          <w:rStyle w:val="HTMLCode"/>
          <w:rFonts w:ascii="Times New Roman" w:hAnsi="Times New Roman" w:cs="Times New Roman"/>
        </w:rPr>
        <w:t>GROQ_API_KEY</w:t>
      </w:r>
      <w:r>
        <w:t xml:space="preserve"> is expired or invalid.</w:t>
      </w:r>
      <w:r>
        <w:br/>
      </w:r>
      <w:r>
        <w:rPr>
          <w:rStyle w:val="Strong"/>
        </w:rPr>
        <w:t>Fix:</w:t>
      </w:r>
      <w:r>
        <w:t xml:space="preserve"> Sign in to the GROQ developer dashboard, generate a new key, update it in </w:t>
      </w:r>
      <w:r>
        <w:rPr>
          <w:rStyle w:val="HTMLCode"/>
          <w:rFonts w:ascii="Times New Roman" w:hAnsi="Times New Roman" w:cs="Times New Roman"/>
        </w:rPr>
        <w:t>backend</w:t>
      </w:r>
      <w:proofErr w:type="gramStart"/>
      <w:r>
        <w:rPr>
          <w:rStyle w:val="HTMLCode"/>
          <w:rFonts w:ascii="Times New Roman" w:hAnsi="Times New Roman" w:cs="Times New Roman"/>
        </w:rPr>
        <w:t>/.env</w:t>
      </w:r>
      <w:proofErr w:type="gramEnd"/>
      <w:r>
        <w:t>, and restart the application.</w:t>
      </w:r>
    </w:p>
    <w:p w14:paraId="06328DC9" w14:textId="77777777" w:rsidR="00FA6F1B" w:rsidRDefault="00FA6F1B">
      <w:pPr>
        <w:rPr>
          <w:rFonts w:ascii="Times New Roman" w:hAnsi="Times New Roman" w:cs="Times New Roman"/>
        </w:rPr>
      </w:pPr>
    </w:p>
    <w:p w14:paraId="5C75FFF4" w14:textId="77777777" w:rsidR="00FA6F1B" w:rsidRDefault="00000000">
      <w:pPr>
        <w:pStyle w:val="Heading1"/>
        <w:rPr>
          <w:rFonts w:ascii="Times New Roman" w:hAnsi="Times New Roman" w:hint="default"/>
        </w:rPr>
      </w:pPr>
      <w:bookmarkStart w:id="16" w:name="_Toc4811"/>
      <w:bookmarkStart w:id="17" w:name="_Toc225564916"/>
      <w:r>
        <w:rPr>
          <w:rFonts w:ascii="Times New Roman" w:hAnsi="Times New Roman" w:hint="default"/>
        </w:rPr>
        <w:lastRenderedPageBreak/>
        <w:t>III. User Manual</w:t>
      </w:r>
      <w:bookmarkEnd w:id="16"/>
      <w:bookmarkEnd w:id="17"/>
    </w:p>
    <w:p w14:paraId="35E92CBA" w14:textId="77777777" w:rsidR="00FA6F1B" w:rsidRDefault="00000000">
      <w:pPr>
        <w:pStyle w:val="Heading2"/>
        <w:rPr>
          <w:rFonts w:ascii="Times New Roman" w:hAnsi="Times New Roman" w:hint="default"/>
        </w:rPr>
      </w:pPr>
      <w:bookmarkStart w:id="18" w:name="_Toc7967"/>
      <w:bookmarkStart w:id="19" w:name="_Toc225564917"/>
      <w:r>
        <w:rPr>
          <w:rFonts w:ascii="Times New Roman" w:hAnsi="Times New Roman" w:hint="default"/>
        </w:rPr>
        <w:t>1. Overview</w:t>
      </w:r>
      <w:bookmarkEnd w:id="18"/>
      <w:bookmarkEnd w:id="19"/>
    </w:p>
    <w:p w14:paraId="4D65A36D" w14:textId="77777777" w:rsidR="00FA6F1B" w:rsidRDefault="00000000">
      <w:pPr>
        <w:pStyle w:val="NormalWeb"/>
      </w:pPr>
      <w:r>
        <w:t>The Facility &amp; Equipment Management System (FEMS) is a centralized platform for managing resources, equipment, and facilities. The product helps track the full borrowing and returning lifecycle of equipment, manage the approval process for requests submitted by lecturers, and provide operational coordination for technicians handling damage reports in a structured manner. The system simplifies manual procedures, provides fast interface responsiveness, and improves transparency through maintenance lifecycle tracking and history logs.</w:t>
      </w:r>
    </w:p>
    <w:p w14:paraId="4F3B6DDB" w14:textId="77777777" w:rsidR="00FA6F1B" w:rsidRDefault="00000000">
      <w:pPr>
        <w:pStyle w:val="Heading2"/>
        <w:rPr>
          <w:rFonts w:ascii="Times New Roman" w:hAnsi="Times New Roman" w:hint="default"/>
        </w:rPr>
      </w:pPr>
      <w:bookmarkStart w:id="20" w:name="_Toc12364"/>
      <w:bookmarkStart w:id="21" w:name="_Toc225564918"/>
      <w:r>
        <w:rPr>
          <w:rFonts w:ascii="Times New Roman" w:hAnsi="Times New Roman" w:hint="default"/>
        </w:rPr>
        <w:t>2. User Roles</w:t>
      </w:r>
      <w:bookmarkEnd w:id="20"/>
      <w:bookmarkEnd w:id="21"/>
    </w:p>
    <w:p w14:paraId="35F23B8F" w14:textId="77777777" w:rsidR="00FA6F1B" w:rsidRDefault="00000000">
      <w:pPr>
        <w:numPr>
          <w:ilvl w:val="0"/>
          <w:numId w:val="18"/>
        </w:numPr>
        <w:spacing w:beforeAutospacing="1" w:afterAutospacing="1"/>
        <w:rPr>
          <w:rFonts w:ascii="Times New Roman" w:hAnsi="Times New Roman" w:cs="Times New Roman"/>
        </w:rPr>
      </w:pPr>
      <w:r>
        <w:rPr>
          <w:rStyle w:val="Strong"/>
          <w:rFonts w:ascii="Times New Roman" w:hAnsi="Times New Roman" w:cs="Times New Roman"/>
        </w:rPr>
        <w:t>Admin:</w:t>
      </w:r>
      <w:r>
        <w:rPr>
          <w:rFonts w:ascii="Times New Roman" w:hAnsi="Times New Roman" w:cs="Times New Roman"/>
        </w:rPr>
        <w:t xml:space="preserve"> Has full system access, including management of the equipment list, overall borrowing operations, damage report statistics, maintenance task assignment, and user administration. </w:t>
      </w:r>
    </w:p>
    <w:p w14:paraId="28E39DFD" w14:textId="77777777" w:rsidR="00FA6F1B" w:rsidRDefault="00000000">
      <w:pPr>
        <w:numPr>
          <w:ilvl w:val="0"/>
          <w:numId w:val="18"/>
        </w:numPr>
        <w:spacing w:beforeAutospacing="1" w:afterAutospacing="1"/>
        <w:rPr>
          <w:rFonts w:ascii="Times New Roman" w:hAnsi="Times New Roman" w:cs="Times New Roman"/>
        </w:rPr>
      </w:pPr>
      <w:r>
        <w:rPr>
          <w:rStyle w:val="Strong"/>
          <w:rFonts w:ascii="Times New Roman" w:hAnsi="Times New Roman" w:cs="Times New Roman"/>
        </w:rPr>
        <w:t>Lecturer:</w:t>
      </w:r>
      <w:r>
        <w:rPr>
          <w:rFonts w:ascii="Times New Roman" w:hAnsi="Times New Roman" w:cs="Times New Roman"/>
        </w:rPr>
        <w:t xml:space="preserve"> Can approve equipment borrowing requests, borrow equipment for personal use, monitor schedules, view usage-related information, and report damaged equipment. </w:t>
      </w:r>
    </w:p>
    <w:p w14:paraId="3F30BFDD" w14:textId="77777777" w:rsidR="00FA6F1B" w:rsidRDefault="00000000">
      <w:pPr>
        <w:numPr>
          <w:ilvl w:val="0"/>
          <w:numId w:val="18"/>
        </w:numPr>
        <w:spacing w:beforeAutospacing="1" w:afterAutospacing="1"/>
        <w:rPr>
          <w:rFonts w:ascii="Times New Roman" w:hAnsi="Times New Roman" w:cs="Times New Roman"/>
        </w:rPr>
      </w:pPr>
      <w:r>
        <w:rPr>
          <w:rStyle w:val="Strong"/>
          <w:rFonts w:ascii="Times New Roman" w:hAnsi="Times New Roman" w:cs="Times New Roman"/>
        </w:rPr>
        <w:t>Student:</w:t>
      </w:r>
      <w:r>
        <w:rPr>
          <w:rFonts w:ascii="Times New Roman" w:hAnsi="Times New Roman" w:cs="Times New Roman"/>
        </w:rPr>
        <w:t xml:space="preserve"> Can browse the equipment inventory catalog, submit borrowing requests subject to approval, and proactively submit damage reports when issues occur. </w:t>
      </w:r>
    </w:p>
    <w:p w14:paraId="4C3D49AA" w14:textId="77777777" w:rsidR="00FA6F1B" w:rsidRDefault="00000000">
      <w:pPr>
        <w:numPr>
          <w:ilvl w:val="0"/>
          <w:numId w:val="18"/>
        </w:numPr>
        <w:spacing w:beforeAutospacing="1" w:afterAutospacing="1"/>
        <w:rPr>
          <w:rFonts w:ascii="Times New Roman" w:hAnsi="Times New Roman" w:cs="Times New Roman"/>
        </w:rPr>
      </w:pPr>
      <w:r>
        <w:rPr>
          <w:rStyle w:val="Strong"/>
          <w:rFonts w:ascii="Times New Roman" w:hAnsi="Times New Roman" w:cs="Times New Roman"/>
        </w:rPr>
        <w:t>Technician:</w:t>
      </w:r>
      <w:r>
        <w:rPr>
          <w:rFonts w:ascii="Times New Roman" w:hAnsi="Times New Roman" w:cs="Times New Roman"/>
        </w:rPr>
        <w:t xml:space="preserve"> Handles equipment in the maintenance queue through the Task List, assesses repair readiness, and manages handover and return records. </w:t>
      </w:r>
    </w:p>
    <w:p w14:paraId="663FEA6E" w14:textId="77777777" w:rsidR="00FA6F1B" w:rsidRDefault="00000000">
      <w:pPr>
        <w:numPr>
          <w:ilvl w:val="0"/>
          <w:numId w:val="18"/>
        </w:numPr>
        <w:spacing w:beforeAutospacing="1" w:afterAutospacing="1"/>
        <w:rPr>
          <w:rFonts w:ascii="Times New Roman" w:hAnsi="Times New Roman" w:cs="Times New Roman"/>
        </w:rPr>
      </w:pPr>
      <w:r>
        <w:rPr>
          <w:rStyle w:val="Strong"/>
          <w:rFonts w:ascii="Times New Roman" w:hAnsi="Times New Roman" w:cs="Times New Roman"/>
        </w:rPr>
        <w:t>Guest:</w:t>
      </w:r>
      <w:r>
        <w:rPr>
          <w:rFonts w:ascii="Times New Roman" w:hAnsi="Times New Roman" w:cs="Times New Roman"/>
        </w:rPr>
        <w:t xml:space="preserve"> Has access only to the anonymous issue reporting page and can submit equipment problem reports without logging in. </w:t>
      </w:r>
    </w:p>
    <w:p w14:paraId="3D11587A" w14:textId="77777777" w:rsidR="00FA6F1B" w:rsidRDefault="00000000">
      <w:pPr>
        <w:pStyle w:val="Heading2"/>
        <w:rPr>
          <w:rFonts w:ascii="Times New Roman" w:hAnsi="Times New Roman" w:hint="default"/>
        </w:rPr>
      </w:pPr>
      <w:bookmarkStart w:id="22" w:name="_Toc28664"/>
      <w:bookmarkStart w:id="23" w:name="_Toc225564919"/>
      <w:r>
        <w:rPr>
          <w:rFonts w:ascii="Times New Roman" w:hAnsi="Times New Roman" w:hint="default"/>
        </w:rPr>
        <w:t>3. Guest Report Issue</w:t>
      </w:r>
      <w:bookmarkEnd w:id="22"/>
      <w:bookmarkEnd w:id="23"/>
    </w:p>
    <w:p w14:paraId="5D7C03FB" w14:textId="77777777" w:rsidR="00FA6F1B" w:rsidRDefault="00000000">
      <w:pPr>
        <w:pStyle w:val="NormalWeb"/>
      </w:pPr>
      <w:r>
        <w:rPr>
          <w:rStyle w:val="Strong"/>
        </w:rPr>
        <w:t>Purpose:</w:t>
      </w:r>
      <w:r>
        <w:br/>
        <w:t>Provide an open-access area where guests or occasional users can directly submit reports about damaged equipment without creating an account or logging in, in order to improve response speed.</w:t>
      </w:r>
    </w:p>
    <w:p w14:paraId="79B18ED8" w14:textId="77777777" w:rsidR="00FA6F1B" w:rsidRDefault="00000000">
      <w:pPr>
        <w:pStyle w:val="NormalWeb"/>
      </w:pPr>
      <w:r>
        <w:rPr>
          <w:rStyle w:val="Strong"/>
        </w:rPr>
        <w:t>Applicable Role(s):</w:t>
      </w:r>
      <w:r>
        <w:br/>
        <w:t>Guest (unauthenticated user)</w:t>
      </w:r>
    </w:p>
    <w:p w14:paraId="2BC1EC6E" w14:textId="77777777" w:rsidR="00FA6F1B" w:rsidRDefault="00000000">
      <w:pPr>
        <w:pStyle w:val="NormalWeb"/>
      </w:pPr>
      <w:r>
        <w:rPr>
          <w:rStyle w:val="Strong"/>
        </w:rPr>
        <w:t>Entry Point:</w:t>
      </w:r>
      <w:r>
        <w:br/>
        <w:t xml:space="preserve">Direct front-end URL: </w:t>
      </w:r>
      <w:r>
        <w:rPr>
          <w:rStyle w:val="HTMLCode"/>
          <w:rFonts w:ascii="Times New Roman" w:hAnsi="Times New Roman" w:cs="Times New Roman"/>
        </w:rPr>
        <w:t>/report-issue</w:t>
      </w:r>
    </w:p>
    <w:p w14:paraId="49980A75" w14:textId="77777777" w:rsidR="00FA6F1B" w:rsidRDefault="00000000">
      <w:pPr>
        <w:pStyle w:val="NormalWeb"/>
      </w:pPr>
      <w:r>
        <w:rPr>
          <w:rStyle w:val="Strong"/>
        </w:rPr>
        <w:t>Preconditions:</w:t>
      </w:r>
      <w:r>
        <w:br/>
        <w:t>Only a web browser and an internet-connected device are required.</w:t>
      </w:r>
    </w:p>
    <w:p w14:paraId="68D603D1" w14:textId="77777777" w:rsidR="00FA6F1B" w:rsidRDefault="00000000">
      <w:pPr>
        <w:pStyle w:val="NormalWeb"/>
      </w:pPr>
      <w:r>
        <w:rPr>
          <w:rStyle w:val="Strong"/>
        </w:rPr>
        <w:t>Main Steps:</w:t>
      </w:r>
    </w:p>
    <w:p w14:paraId="755D568B" w14:textId="77777777" w:rsidR="00FA6F1B" w:rsidRDefault="00000000">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Open the anonymous issue reporting page through the public system menu. </w:t>
      </w:r>
    </w:p>
    <w:p w14:paraId="18CE08BC" w14:textId="77777777" w:rsidR="00FA6F1B" w:rsidRDefault="00000000">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The reporting form appears; enter detailed information about the damaged equipment or the condition of the affected room or space. </w:t>
      </w:r>
    </w:p>
    <w:p w14:paraId="3331E00D" w14:textId="77777777" w:rsidR="00FA6F1B" w:rsidRDefault="00000000">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No user account is required; click </w:t>
      </w:r>
      <w:r>
        <w:rPr>
          <w:rStyle w:val="Strong"/>
          <w:rFonts w:ascii="Times New Roman" w:hAnsi="Times New Roman" w:cs="Times New Roman"/>
        </w:rPr>
        <w:t>Submit report</w:t>
      </w:r>
      <w:r>
        <w:rPr>
          <w:rFonts w:ascii="Times New Roman" w:hAnsi="Times New Roman" w:cs="Times New Roman"/>
        </w:rPr>
        <w:t xml:space="preserve"> to send the report. </w:t>
      </w:r>
    </w:p>
    <w:p w14:paraId="1B6D1EB4" w14:textId="77777777" w:rsidR="00FA6F1B" w:rsidRDefault="00000000">
      <w:pPr>
        <w:pStyle w:val="NormalWeb"/>
      </w:pPr>
      <w:r>
        <w:rPr>
          <w:rStyle w:val="Strong"/>
        </w:rPr>
        <w:lastRenderedPageBreak/>
        <w:t>Expected Result:</w:t>
      </w:r>
      <w:r>
        <w:br/>
        <w:t>A new issue ticket or report is created in the back-end and placed in the queue for admin or technician processing.</w:t>
      </w:r>
    </w:p>
    <w:p w14:paraId="443F99E9" w14:textId="77777777" w:rsidR="00FA6F1B" w:rsidRDefault="00000000">
      <w:pPr>
        <w:pStyle w:val="NormalWeb"/>
      </w:pPr>
      <w:r>
        <w:rPr>
          <w:rStyle w:val="Strong"/>
        </w:rPr>
        <w:t>Validation / Business Rules:</w:t>
      </w:r>
    </w:p>
    <w:p w14:paraId="5700542A" w14:textId="77777777" w:rsidR="00FA6F1B" w:rsidRDefault="00000000">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Basic required-field validation must be satisfied, especially a clear problem description, to reduce spam submissions. </w:t>
      </w:r>
    </w:p>
    <w:p w14:paraId="42A9A4E7" w14:textId="77777777" w:rsidR="00FA6F1B" w:rsidRDefault="00000000">
      <w:pPr>
        <w:pStyle w:val="NormalWeb"/>
      </w:pPr>
      <w:r>
        <w:rPr>
          <w:rStyle w:val="Strong"/>
        </w:rPr>
        <w:t>Error Cases / Exceptions:</w:t>
      </w:r>
    </w:p>
    <w:p w14:paraId="0127FD00" w14:textId="77777777" w:rsidR="00FA6F1B" w:rsidRDefault="00000000">
      <w:pPr>
        <w:numPr>
          <w:ilvl w:val="0"/>
          <w:numId w:val="21"/>
        </w:numPr>
        <w:spacing w:beforeAutospacing="1" w:afterAutospacing="1"/>
        <w:rPr>
          <w:rFonts w:ascii="Times New Roman" w:hAnsi="Times New Roman" w:cs="Times New Roman"/>
        </w:rPr>
      </w:pPr>
      <w:r>
        <w:rPr>
          <w:rFonts w:ascii="Times New Roman" w:hAnsi="Times New Roman" w:cs="Times New Roman"/>
        </w:rPr>
        <w:t xml:space="preserve">If the equipment identification details are not selected or not provided, the report may be rejected. </w:t>
      </w:r>
    </w:p>
    <w:p w14:paraId="76219C9F" w14:textId="77777777" w:rsidR="00FA6F1B" w:rsidRDefault="00000000">
      <w:pPr>
        <w:pStyle w:val="NormalWeb"/>
      </w:pPr>
      <w:r>
        <w:rPr>
          <w:rStyle w:val="Strong"/>
        </w:rPr>
        <w:t>Screenshots Needed:</w:t>
      </w:r>
    </w:p>
    <w:p w14:paraId="028285BD" w14:textId="77777777" w:rsidR="00FA6F1B" w:rsidRDefault="00000000">
      <w:pPr>
        <w:numPr>
          <w:ilvl w:val="0"/>
          <w:numId w:val="22"/>
        </w:numPr>
        <w:spacing w:beforeAutospacing="1" w:afterAutospacing="1"/>
        <w:rPr>
          <w:rFonts w:ascii="Times New Roman" w:hAnsi="Times New Roman" w:cs="Times New Roman"/>
        </w:rPr>
      </w:pPr>
      <w:r>
        <w:rPr>
          <w:rFonts w:ascii="Times New Roman" w:hAnsi="Times New Roman" w:cs="Times New Roman"/>
        </w:rPr>
        <w:t xml:space="preserve">Guest Report Form interface </w:t>
      </w:r>
    </w:p>
    <w:p w14:paraId="645159FB" w14:textId="77777777" w:rsidR="00FA6F1B" w:rsidRDefault="00000000">
      <w:pPr>
        <w:numPr>
          <w:ilvl w:val="0"/>
          <w:numId w:val="22"/>
        </w:numPr>
        <w:spacing w:beforeAutospacing="1" w:afterAutospacing="1"/>
        <w:rPr>
          <w:rFonts w:ascii="Times New Roman" w:hAnsi="Times New Roman" w:cs="Times New Roman"/>
        </w:rPr>
      </w:pPr>
      <w:r>
        <w:rPr>
          <w:rFonts w:ascii="Times New Roman" w:hAnsi="Times New Roman" w:cs="Times New Roman"/>
        </w:rPr>
        <w:t xml:space="preserve">Successful ticket submission confirmation dialog </w:t>
      </w:r>
    </w:p>
    <w:p w14:paraId="1FF5E67A" w14:textId="77777777" w:rsidR="00FA6F1B" w:rsidRDefault="00000000">
      <w:pPr>
        <w:pStyle w:val="Heading2"/>
        <w:rPr>
          <w:rFonts w:ascii="Times New Roman" w:hAnsi="Times New Roman" w:hint="default"/>
        </w:rPr>
      </w:pPr>
      <w:bookmarkStart w:id="24" w:name="_Toc22090"/>
      <w:bookmarkStart w:id="25" w:name="_Toc225564920"/>
      <w:r>
        <w:rPr>
          <w:rFonts w:ascii="Times New Roman" w:hAnsi="Times New Roman" w:hint="default"/>
        </w:rPr>
        <w:t>4. Request to Borrow Equipment</w:t>
      </w:r>
      <w:bookmarkEnd w:id="24"/>
      <w:bookmarkEnd w:id="25"/>
    </w:p>
    <w:p w14:paraId="37979D34" w14:textId="77777777" w:rsidR="00FA6F1B" w:rsidRDefault="00000000">
      <w:pPr>
        <w:pStyle w:val="NormalWeb"/>
      </w:pPr>
      <w:r>
        <w:rPr>
          <w:rStyle w:val="Strong"/>
        </w:rPr>
        <w:t>Purpose:</w:t>
      </w:r>
      <w:r>
        <w:br/>
        <w:t>Allow students and lecturers to access the inventory, reserve equipment, ensure that required equipment is available, keep items reserved for usage, or create requests that proceed to the approval stage when required for students.</w:t>
      </w:r>
    </w:p>
    <w:p w14:paraId="4E76A749" w14:textId="77777777" w:rsidR="00FA6F1B" w:rsidRDefault="00000000">
      <w:pPr>
        <w:pStyle w:val="NormalWeb"/>
      </w:pPr>
      <w:r>
        <w:rPr>
          <w:rStyle w:val="Strong"/>
        </w:rPr>
        <w:t>Applicable Role(s):</w:t>
      </w:r>
      <w:r>
        <w:br/>
        <w:t>Student, Lecturer</w:t>
      </w:r>
    </w:p>
    <w:p w14:paraId="38FC7BBA" w14:textId="77777777" w:rsidR="00FA6F1B" w:rsidRDefault="00000000">
      <w:pPr>
        <w:pStyle w:val="NormalWeb"/>
      </w:pPr>
      <w:r>
        <w:rPr>
          <w:rStyle w:val="Strong"/>
        </w:rPr>
        <w:t>Entry Point:</w:t>
      </w:r>
      <w:r>
        <w:br/>
        <w:t xml:space="preserve">Equipment Catalog at </w:t>
      </w:r>
      <w:r>
        <w:rPr>
          <w:rStyle w:val="HTMLCode"/>
          <w:rFonts w:ascii="Times New Roman" w:hAnsi="Times New Roman" w:cs="Times New Roman"/>
        </w:rPr>
        <w:t>/student/equipment</w:t>
      </w:r>
      <w:r>
        <w:t xml:space="preserve"> or </w:t>
      </w:r>
      <w:r>
        <w:rPr>
          <w:rStyle w:val="HTMLCode"/>
          <w:rFonts w:ascii="Times New Roman" w:hAnsi="Times New Roman" w:cs="Times New Roman"/>
        </w:rPr>
        <w:t>/lecturer/equipment</w:t>
      </w:r>
    </w:p>
    <w:p w14:paraId="4923711A" w14:textId="77777777" w:rsidR="00FA6F1B" w:rsidRDefault="00000000">
      <w:pPr>
        <w:pStyle w:val="NormalWeb"/>
      </w:pPr>
      <w:r>
        <w:rPr>
          <w:rStyle w:val="Strong"/>
        </w:rPr>
        <w:t>Preconditions:</w:t>
      </w:r>
    </w:p>
    <w:p w14:paraId="6FB6C6D0" w14:textId="77777777" w:rsidR="00FA6F1B" w:rsidRDefault="00000000">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The system must contain available equipment in the catalog. </w:t>
      </w:r>
    </w:p>
    <w:p w14:paraId="51F607A2" w14:textId="77777777" w:rsidR="00FA6F1B" w:rsidRDefault="00000000">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The user must be successfully logged in with a valid role. </w:t>
      </w:r>
    </w:p>
    <w:p w14:paraId="668FA53F" w14:textId="77777777" w:rsidR="00FA6F1B" w:rsidRDefault="00000000">
      <w:pPr>
        <w:pStyle w:val="NormalWeb"/>
      </w:pPr>
      <w:r>
        <w:rPr>
          <w:rStyle w:val="Strong"/>
        </w:rPr>
        <w:t>Main Steps:</w:t>
      </w:r>
    </w:p>
    <w:p w14:paraId="2FC34219" w14:textId="77777777" w:rsidR="00FA6F1B" w:rsidRDefault="00000000">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Open the equipment catalog to browse and search for the equipment to borrow. </w:t>
      </w:r>
    </w:p>
    <w:p w14:paraId="70CB753F" w14:textId="77777777" w:rsidR="00FA6F1B" w:rsidRDefault="00000000">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Click the </w:t>
      </w:r>
      <w:r>
        <w:rPr>
          <w:rStyle w:val="Strong"/>
          <w:rFonts w:ascii="Times New Roman" w:hAnsi="Times New Roman" w:cs="Times New Roman"/>
        </w:rPr>
        <w:t>Borrow</w:t>
      </w:r>
      <w:r>
        <w:rPr>
          <w:rFonts w:ascii="Times New Roman" w:hAnsi="Times New Roman" w:cs="Times New Roman"/>
        </w:rPr>
        <w:t xml:space="preserve"> or </w:t>
      </w:r>
      <w:r>
        <w:rPr>
          <w:rStyle w:val="Strong"/>
          <w:rFonts w:ascii="Times New Roman" w:hAnsi="Times New Roman" w:cs="Times New Roman"/>
        </w:rPr>
        <w:t>Request to Borrow</w:t>
      </w:r>
      <w:r>
        <w:rPr>
          <w:rFonts w:ascii="Times New Roman" w:hAnsi="Times New Roman" w:cs="Times New Roman"/>
        </w:rPr>
        <w:t xml:space="preserve"> button on the relevant equipment card. </w:t>
      </w:r>
    </w:p>
    <w:p w14:paraId="485DEC9E" w14:textId="77777777" w:rsidR="00FA6F1B" w:rsidRDefault="00000000">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A form modal appears requesting the borrowing period, including </w:t>
      </w:r>
      <w:r>
        <w:rPr>
          <w:rStyle w:val="Strong"/>
          <w:rFonts w:ascii="Times New Roman" w:hAnsi="Times New Roman" w:cs="Times New Roman"/>
        </w:rPr>
        <w:t>Borrow Date</w:t>
      </w:r>
      <w:r>
        <w:rPr>
          <w:rFonts w:ascii="Times New Roman" w:hAnsi="Times New Roman" w:cs="Times New Roman"/>
        </w:rPr>
        <w:t xml:space="preserve">, </w:t>
      </w:r>
      <w:r>
        <w:rPr>
          <w:rStyle w:val="Strong"/>
          <w:rFonts w:ascii="Times New Roman" w:hAnsi="Times New Roman" w:cs="Times New Roman"/>
        </w:rPr>
        <w:t>Return Date</w:t>
      </w:r>
      <w:r>
        <w:rPr>
          <w:rFonts w:ascii="Times New Roman" w:hAnsi="Times New Roman" w:cs="Times New Roman"/>
        </w:rPr>
        <w:t xml:space="preserve">, quantity, and the purpose of use. If the account is a student account, the user must also select the supervising lecturer for approval. </w:t>
      </w:r>
    </w:p>
    <w:p w14:paraId="564B579E" w14:textId="77777777" w:rsidR="00FA6F1B" w:rsidRDefault="00000000">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Confirm the information and submit the request. </w:t>
      </w:r>
    </w:p>
    <w:p w14:paraId="236D29A8" w14:textId="77777777" w:rsidR="00FA6F1B" w:rsidRDefault="00000000">
      <w:pPr>
        <w:pStyle w:val="NormalWeb"/>
      </w:pPr>
      <w:r>
        <w:rPr>
          <w:rStyle w:val="Strong"/>
        </w:rPr>
        <w:t>Expected Result:</w:t>
      </w:r>
      <w:r>
        <w:br/>
        <w:t xml:space="preserve">A new borrowing request is created and appears in the request history with status </w:t>
      </w:r>
      <w:r>
        <w:rPr>
          <w:rStyle w:val="HTMLCode"/>
          <w:rFonts w:ascii="Times New Roman" w:hAnsi="Times New Roman" w:cs="Times New Roman"/>
        </w:rPr>
        <w:t>pending</w:t>
      </w:r>
      <w:r>
        <w:t>.</w:t>
      </w:r>
    </w:p>
    <w:p w14:paraId="2DE3E308" w14:textId="77777777" w:rsidR="00FA6F1B" w:rsidRDefault="00000000">
      <w:pPr>
        <w:pStyle w:val="NormalWeb"/>
      </w:pPr>
      <w:r>
        <w:rPr>
          <w:rStyle w:val="Strong"/>
        </w:rPr>
        <w:t>Validation / Business Rules:</w:t>
      </w:r>
    </w:p>
    <w:p w14:paraId="1A896AF2" w14:textId="77777777" w:rsidR="00FA6F1B" w:rsidRDefault="00000000">
      <w:pPr>
        <w:numPr>
          <w:ilvl w:val="0"/>
          <w:numId w:val="25"/>
        </w:numPr>
        <w:spacing w:beforeAutospacing="1" w:afterAutospacing="1"/>
        <w:rPr>
          <w:rFonts w:ascii="Times New Roman" w:hAnsi="Times New Roman" w:cs="Times New Roman"/>
        </w:rPr>
      </w:pPr>
      <w:r>
        <w:rPr>
          <w:rFonts w:ascii="Times New Roman" w:hAnsi="Times New Roman" w:cs="Times New Roman"/>
        </w:rPr>
        <w:lastRenderedPageBreak/>
        <w:t xml:space="preserve">The </w:t>
      </w:r>
      <w:r>
        <w:rPr>
          <w:rStyle w:val="Strong"/>
          <w:rFonts w:ascii="Times New Roman" w:hAnsi="Times New Roman" w:cs="Times New Roman"/>
        </w:rPr>
        <w:t>Return Date</w:t>
      </w:r>
      <w:r>
        <w:rPr>
          <w:rFonts w:ascii="Times New Roman" w:hAnsi="Times New Roman" w:cs="Times New Roman"/>
        </w:rPr>
        <w:t xml:space="preserve"> must be greater than or equal to the </w:t>
      </w:r>
      <w:r>
        <w:rPr>
          <w:rStyle w:val="Strong"/>
          <w:rFonts w:ascii="Times New Roman" w:hAnsi="Times New Roman" w:cs="Times New Roman"/>
        </w:rPr>
        <w:t>Borrow Date</w:t>
      </w:r>
      <w:r>
        <w:rPr>
          <w:rFonts w:ascii="Times New Roman" w:hAnsi="Times New Roman" w:cs="Times New Roman"/>
        </w:rPr>
        <w:t xml:space="preserve">. </w:t>
      </w:r>
    </w:p>
    <w:p w14:paraId="24D892DE" w14:textId="77777777" w:rsidR="00FA6F1B" w:rsidRDefault="00000000">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The requested </w:t>
      </w:r>
      <w:r>
        <w:rPr>
          <w:rStyle w:val="Strong"/>
          <w:rFonts w:ascii="Times New Roman" w:hAnsi="Times New Roman" w:cs="Times New Roman"/>
        </w:rPr>
        <w:t>Quantity</w:t>
      </w:r>
      <w:r>
        <w:rPr>
          <w:rFonts w:ascii="Times New Roman" w:hAnsi="Times New Roman" w:cs="Times New Roman"/>
        </w:rPr>
        <w:t xml:space="preserve"> cannot exceed the currently available stock in </w:t>
      </w:r>
      <w:r>
        <w:rPr>
          <w:rStyle w:val="HTMLCode"/>
          <w:rFonts w:ascii="Times New Roman" w:hAnsi="Times New Roman" w:cs="Times New Roman"/>
        </w:rPr>
        <w:t>Available</w:t>
      </w:r>
      <w:r>
        <w:rPr>
          <w:rFonts w:ascii="Times New Roman" w:hAnsi="Times New Roman" w:cs="Times New Roman"/>
        </w:rPr>
        <w:t xml:space="preserve"> status. </w:t>
      </w:r>
    </w:p>
    <w:p w14:paraId="23871708" w14:textId="77777777" w:rsidR="00FA6F1B" w:rsidRDefault="00000000">
      <w:pPr>
        <w:pStyle w:val="NormalWeb"/>
      </w:pPr>
      <w:r>
        <w:rPr>
          <w:rStyle w:val="Strong"/>
        </w:rPr>
        <w:t>Error Cases / Exceptions:</w:t>
      </w:r>
    </w:p>
    <w:p w14:paraId="108B5338" w14:textId="77777777" w:rsidR="00FA6F1B" w:rsidRDefault="00000000">
      <w:pPr>
        <w:numPr>
          <w:ilvl w:val="0"/>
          <w:numId w:val="26"/>
        </w:numPr>
        <w:spacing w:beforeAutospacing="1" w:afterAutospacing="1"/>
        <w:rPr>
          <w:rFonts w:ascii="Times New Roman" w:hAnsi="Times New Roman" w:cs="Times New Roman"/>
        </w:rPr>
      </w:pPr>
      <w:r>
        <w:rPr>
          <w:rFonts w:ascii="Times New Roman" w:hAnsi="Times New Roman" w:cs="Times New Roman"/>
        </w:rPr>
        <w:t xml:space="preserve">The borrowing and return dates violate the date validation rules. </w:t>
      </w:r>
    </w:p>
    <w:p w14:paraId="4C043F7E" w14:textId="77777777" w:rsidR="00FA6F1B" w:rsidRDefault="00000000">
      <w:pPr>
        <w:numPr>
          <w:ilvl w:val="0"/>
          <w:numId w:val="26"/>
        </w:numPr>
        <w:spacing w:beforeAutospacing="1" w:afterAutospacing="1"/>
        <w:rPr>
          <w:rFonts w:ascii="Times New Roman" w:hAnsi="Times New Roman" w:cs="Times New Roman"/>
        </w:rPr>
      </w:pPr>
      <w:r>
        <w:rPr>
          <w:rFonts w:ascii="Times New Roman" w:hAnsi="Times New Roman" w:cs="Times New Roman"/>
        </w:rPr>
        <w:t xml:space="preserve">The available stock becomes unavailable because another user has already borrowed the same item. </w:t>
      </w:r>
    </w:p>
    <w:p w14:paraId="5A04AECC" w14:textId="77777777" w:rsidR="00FA6F1B" w:rsidRDefault="00000000">
      <w:pPr>
        <w:pStyle w:val="NormalWeb"/>
      </w:pPr>
      <w:r>
        <w:rPr>
          <w:rStyle w:val="Strong"/>
        </w:rPr>
        <w:t>Screenshots Needed:</w:t>
      </w:r>
    </w:p>
    <w:p w14:paraId="00B2A2C7" w14:textId="77777777" w:rsidR="00FA6F1B" w:rsidRDefault="00000000">
      <w:pPr>
        <w:numPr>
          <w:ilvl w:val="0"/>
          <w:numId w:val="27"/>
        </w:numPr>
        <w:spacing w:beforeAutospacing="1" w:afterAutospacing="1"/>
        <w:rPr>
          <w:rFonts w:ascii="Times New Roman" w:hAnsi="Times New Roman" w:cs="Times New Roman"/>
        </w:rPr>
      </w:pPr>
      <w:r>
        <w:rPr>
          <w:rFonts w:ascii="Times New Roman" w:hAnsi="Times New Roman" w:cs="Times New Roman"/>
        </w:rPr>
        <w:t xml:space="preserve">Equipment Catalog screen </w:t>
      </w:r>
    </w:p>
    <w:p w14:paraId="601B5786" w14:textId="77777777" w:rsidR="00FA6F1B" w:rsidRDefault="00000000">
      <w:pPr>
        <w:numPr>
          <w:ilvl w:val="0"/>
          <w:numId w:val="27"/>
        </w:numPr>
        <w:spacing w:beforeAutospacing="1" w:afterAutospacing="1"/>
        <w:rPr>
          <w:rFonts w:ascii="Times New Roman" w:hAnsi="Times New Roman" w:cs="Times New Roman"/>
        </w:rPr>
      </w:pPr>
      <w:r>
        <w:rPr>
          <w:rFonts w:ascii="Times New Roman" w:hAnsi="Times New Roman" w:cs="Times New Roman"/>
        </w:rPr>
        <w:t xml:space="preserve">Borrow Request modal form </w:t>
      </w:r>
    </w:p>
    <w:p w14:paraId="13F9A878" w14:textId="77777777" w:rsidR="00FA6F1B" w:rsidRDefault="00000000">
      <w:pPr>
        <w:pStyle w:val="Heading2"/>
        <w:rPr>
          <w:rFonts w:ascii="Times New Roman" w:hAnsi="Times New Roman" w:hint="default"/>
        </w:rPr>
      </w:pPr>
      <w:bookmarkStart w:id="26" w:name="_Toc30336"/>
      <w:bookmarkStart w:id="27" w:name="_Toc225564921"/>
      <w:r>
        <w:rPr>
          <w:rFonts w:ascii="Times New Roman" w:hAnsi="Times New Roman" w:hint="default"/>
        </w:rPr>
        <w:t>5. Review and Approve Borrow Request</w:t>
      </w:r>
      <w:bookmarkEnd w:id="26"/>
      <w:bookmarkEnd w:id="27"/>
    </w:p>
    <w:p w14:paraId="6BC0BB0A" w14:textId="77777777" w:rsidR="00FA6F1B" w:rsidRDefault="00000000">
      <w:pPr>
        <w:pStyle w:val="NormalWeb"/>
      </w:pPr>
      <w:r>
        <w:rPr>
          <w:rStyle w:val="Strong"/>
        </w:rPr>
        <w:t>Purpose:</w:t>
      </w:r>
      <w:r>
        <w:br/>
        <w:t>Provide a controlled approval gateway allowing lecturers or administrators to review and reject invalid borrowing requests while ensuring that institutional assets are used in a safe academic environment.</w:t>
      </w:r>
    </w:p>
    <w:p w14:paraId="5BD4585B" w14:textId="77777777" w:rsidR="00FA6F1B" w:rsidRDefault="00000000">
      <w:pPr>
        <w:pStyle w:val="NormalWeb"/>
      </w:pPr>
      <w:r>
        <w:rPr>
          <w:rStyle w:val="Strong"/>
        </w:rPr>
        <w:t>Applicable Role(s):</w:t>
      </w:r>
      <w:r>
        <w:br/>
        <w:t>Lecturer, Admin</w:t>
      </w:r>
    </w:p>
    <w:p w14:paraId="7C4E8049" w14:textId="77777777" w:rsidR="00FA6F1B" w:rsidRDefault="00000000">
      <w:pPr>
        <w:pStyle w:val="NormalWeb"/>
      </w:pPr>
      <w:r>
        <w:rPr>
          <w:rStyle w:val="Strong"/>
        </w:rPr>
        <w:t>Entry Point:</w:t>
      </w:r>
      <w:r>
        <w:br/>
      </w:r>
      <w:r>
        <w:rPr>
          <w:rStyle w:val="HTMLCode"/>
          <w:rFonts w:ascii="Times New Roman" w:hAnsi="Times New Roman" w:cs="Times New Roman"/>
        </w:rPr>
        <w:t>/lecturer/approval</w:t>
      </w:r>
      <w:r>
        <w:t xml:space="preserve"> or </w:t>
      </w:r>
      <w:r>
        <w:rPr>
          <w:rStyle w:val="HTMLCode"/>
          <w:rFonts w:ascii="Times New Roman" w:hAnsi="Times New Roman" w:cs="Times New Roman"/>
        </w:rPr>
        <w:t>/admin/borrowing</w:t>
      </w:r>
    </w:p>
    <w:p w14:paraId="6A9C5991" w14:textId="77777777" w:rsidR="00FA6F1B" w:rsidRDefault="00000000">
      <w:pPr>
        <w:pStyle w:val="NormalWeb"/>
      </w:pPr>
      <w:r>
        <w:rPr>
          <w:rStyle w:val="Strong"/>
        </w:rPr>
        <w:t>Preconditions:</w:t>
      </w:r>
    </w:p>
    <w:p w14:paraId="0B2502FE" w14:textId="77777777" w:rsidR="00FA6F1B" w:rsidRDefault="00000000">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The user must be logged in. </w:t>
      </w:r>
    </w:p>
    <w:p w14:paraId="25F092A8" w14:textId="77777777" w:rsidR="00FA6F1B" w:rsidRDefault="00000000">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At least one request must exist in </w:t>
      </w:r>
      <w:r>
        <w:rPr>
          <w:rStyle w:val="HTMLCode"/>
          <w:rFonts w:ascii="Times New Roman" w:hAnsi="Times New Roman" w:cs="Times New Roman"/>
        </w:rPr>
        <w:t>pending</w:t>
      </w:r>
      <w:r>
        <w:rPr>
          <w:rFonts w:ascii="Times New Roman" w:hAnsi="Times New Roman" w:cs="Times New Roman"/>
        </w:rPr>
        <w:t xml:space="preserve"> status awaiting processing. </w:t>
      </w:r>
    </w:p>
    <w:p w14:paraId="1936FC58" w14:textId="77777777" w:rsidR="00FA6F1B" w:rsidRDefault="00000000">
      <w:pPr>
        <w:pStyle w:val="NormalWeb"/>
      </w:pPr>
      <w:r>
        <w:rPr>
          <w:rStyle w:val="Strong"/>
        </w:rPr>
        <w:t>Main Steps:</w:t>
      </w:r>
    </w:p>
    <w:p w14:paraId="6D7B701E" w14:textId="77777777" w:rsidR="00FA6F1B" w:rsidRDefault="00000000">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Navigate to the personal approval center. </w:t>
      </w:r>
    </w:p>
    <w:p w14:paraId="338918EC" w14:textId="77777777" w:rsidR="00FA6F1B" w:rsidRDefault="00000000">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In the pending queue, review the student-submitted details, including dates, borrowing schedule, equipment information, and message content. </w:t>
      </w:r>
    </w:p>
    <w:p w14:paraId="2D8DF079" w14:textId="77777777" w:rsidR="00FA6F1B" w:rsidRDefault="00000000">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Evaluate the request and click </w:t>
      </w:r>
      <w:r>
        <w:rPr>
          <w:rStyle w:val="Strong"/>
          <w:rFonts w:ascii="Times New Roman" w:hAnsi="Times New Roman" w:cs="Times New Roman"/>
        </w:rPr>
        <w:t>Approve</w:t>
      </w:r>
      <w:r>
        <w:rPr>
          <w:rFonts w:ascii="Times New Roman" w:hAnsi="Times New Roman" w:cs="Times New Roman"/>
        </w:rPr>
        <w:t xml:space="preserve"> or </w:t>
      </w:r>
      <w:r>
        <w:rPr>
          <w:rStyle w:val="Strong"/>
          <w:rFonts w:ascii="Times New Roman" w:hAnsi="Times New Roman" w:cs="Times New Roman"/>
        </w:rPr>
        <w:t>Reject</w:t>
      </w:r>
      <w:r>
        <w:rPr>
          <w:rFonts w:ascii="Times New Roman" w:hAnsi="Times New Roman" w:cs="Times New Roman"/>
        </w:rPr>
        <w:t xml:space="preserve">. </w:t>
      </w:r>
    </w:p>
    <w:p w14:paraId="394F2A86" w14:textId="77777777" w:rsidR="00FA6F1B" w:rsidRDefault="00000000">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If rejecting the request, enter the justification in the corresponding field. </w:t>
      </w:r>
    </w:p>
    <w:p w14:paraId="2D1F24FB" w14:textId="77777777" w:rsidR="00FA6F1B" w:rsidRDefault="00000000">
      <w:pPr>
        <w:pStyle w:val="NormalWeb"/>
      </w:pPr>
      <w:r>
        <w:rPr>
          <w:rStyle w:val="Strong"/>
        </w:rPr>
        <w:t>Expected Result:</w:t>
      </w:r>
      <w:r>
        <w:br/>
        <w:t xml:space="preserve">The request status changes to </w:t>
      </w:r>
      <w:r>
        <w:rPr>
          <w:rStyle w:val="HTMLCode"/>
          <w:rFonts w:ascii="Times New Roman" w:hAnsi="Times New Roman" w:cs="Times New Roman"/>
        </w:rPr>
        <w:t>approved</w:t>
      </w:r>
      <w:r>
        <w:t xml:space="preserve"> or </w:t>
      </w:r>
      <w:r>
        <w:rPr>
          <w:rStyle w:val="HTMLCode"/>
          <w:rFonts w:ascii="Times New Roman" w:hAnsi="Times New Roman" w:cs="Times New Roman"/>
        </w:rPr>
        <w:t>rejected</w:t>
      </w:r>
      <w:r>
        <w:t>. The database updates the audit history with the reviewer identity (</w:t>
      </w:r>
      <w:r>
        <w:rPr>
          <w:rStyle w:val="HTMLCode"/>
          <w:rFonts w:ascii="Times New Roman" w:hAnsi="Times New Roman" w:cs="Times New Roman"/>
        </w:rPr>
        <w:t>approved_by</w:t>
      </w:r>
      <w:r>
        <w:t>) and approval timestamp (</w:t>
      </w:r>
      <w:r>
        <w:rPr>
          <w:rStyle w:val="HTMLCode"/>
          <w:rFonts w:ascii="Times New Roman" w:hAnsi="Times New Roman" w:cs="Times New Roman"/>
        </w:rPr>
        <w:t>approved_at</w:t>
      </w:r>
      <w:r>
        <w:t>). A notification process is triggered for the student.</w:t>
      </w:r>
    </w:p>
    <w:p w14:paraId="1EDA83E8" w14:textId="77777777" w:rsidR="00FA6F1B" w:rsidRDefault="00000000">
      <w:pPr>
        <w:pStyle w:val="NormalWeb"/>
      </w:pPr>
      <w:r>
        <w:rPr>
          <w:rStyle w:val="Strong"/>
        </w:rPr>
        <w:t>Validation / Business Rules:</w:t>
      </w:r>
    </w:p>
    <w:p w14:paraId="40032323" w14:textId="77777777" w:rsidR="00FA6F1B" w:rsidRDefault="00000000">
      <w:pPr>
        <w:numPr>
          <w:ilvl w:val="0"/>
          <w:numId w:val="30"/>
        </w:numPr>
        <w:spacing w:beforeAutospacing="1" w:afterAutospacing="1"/>
        <w:rPr>
          <w:rFonts w:ascii="Times New Roman" w:hAnsi="Times New Roman" w:cs="Times New Roman"/>
        </w:rPr>
      </w:pPr>
      <w:r>
        <w:rPr>
          <w:rFonts w:ascii="Times New Roman" w:hAnsi="Times New Roman" w:cs="Times New Roman"/>
        </w:rPr>
        <w:t xml:space="preserve">Approval permission is only available to the lecturer associated with the specific student request. </w:t>
      </w:r>
    </w:p>
    <w:p w14:paraId="5367D6F9" w14:textId="77777777" w:rsidR="00FA6F1B" w:rsidRDefault="00000000">
      <w:pPr>
        <w:pStyle w:val="NormalWeb"/>
      </w:pPr>
      <w:r>
        <w:rPr>
          <w:rStyle w:val="Strong"/>
        </w:rPr>
        <w:t>Error Cases / Exceptions:</w:t>
      </w:r>
    </w:p>
    <w:p w14:paraId="51AEDF74" w14:textId="77777777" w:rsidR="00FA6F1B" w:rsidRDefault="00000000">
      <w:pPr>
        <w:numPr>
          <w:ilvl w:val="0"/>
          <w:numId w:val="31"/>
        </w:numPr>
        <w:spacing w:beforeAutospacing="1" w:afterAutospacing="1"/>
        <w:rPr>
          <w:rFonts w:ascii="Times New Roman" w:hAnsi="Times New Roman" w:cs="Times New Roman"/>
        </w:rPr>
      </w:pPr>
      <w:r>
        <w:rPr>
          <w:rFonts w:ascii="Times New Roman" w:hAnsi="Times New Roman" w:cs="Times New Roman"/>
        </w:rPr>
        <w:lastRenderedPageBreak/>
        <w:t xml:space="preserve">The request may already have been cancelled by the student before the reviewer completes the action. </w:t>
      </w:r>
    </w:p>
    <w:p w14:paraId="3CBF4C8B" w14:textId="77777777" w:rsidR="00FA6F1B" w:rsidRDefault="00000000">
      <w:pPr>
        <w:pStyle w:val="NormalWeb"/>
      </w:pPr>
      <w:r>
        <w:rPr>
          <w:rStyle w:val="Strong"/>
        </w:rPr>
        <w:t>Screenshots Needed:</w:t>
      </w:r>
    </w:p>
    <w:p w14:paraId="11E83D73" w14:textId="77777777" w:rsidR="00FA6F1B" w:rsidRDefault="00000000">
      <w:pPr>
        <w:numPr>
          <w:ilvl w:val="0"/>
          <w:numId w:val="32"/>
        </w:numPr>
        <w:spacing w:beforeAutospacing="1" w:afterAutospacing="1"/>
        <w:rPr>
          <w:rFonts w:ascii="Times New Roman" w:hAnsi="Times New Roman" w:cs="Times New Roman"/>
        </w:rPr>
      </w:pPr>
      <w:r>
        <w:rPr>
          <w:rFonts w:ascii="Times New Roman" w:hAnsi="Times New Roman" w:cs="Times New Roman"/>
        </w:rPr>
        <w:t xml:space="preserve">Borrow Request approval queue </w:t>
      </w:r>
    </w:p>
    <w:p w14:paraId="158A2D29" w14:textId="77777777" w:rsidR="00FA6F1B" w:rsidRDefault="00000000">
      <w:pPr>
        <w:numPr>
          <w:ilvl w:val="0"/>
          <w:numId w:val="32"/>
        </w:numPr>
        <w:spacing w:beforeAutospacing="1" w:afterAutospacing="1"/>
        <w:rPr>
          <w:rFonts w:ascii="Times New Roman" w:hAnsi="Times New Roman" w:cs="Times New Roman"/>
        </w:rPr>
      </w:pPr>
      <w:r>
        <w:rPr>
          <w:rFonts w:ascii="Times New Roman" w:hAnsi="Times New Roman" w:cs="Times New Roman"/>
        </w:rPr>
        <w:t xml:space="preserve">Decision modal for approval or rejection </w:t>
      </w:r>
    </w:p>
    <w:p w14:paraId="70F34333" w14:textId="77777777" w:rsidR="00FA6F1B" w:rsidRDefault="00000000">
      <w:pPr>
        <w:pStyle w:val="Heading2"/>
        <w:rPr>
          <w:rFonts w:ascii="Times New Roman" w:hAnsi="Times New Roman" w:hint="default"/>
        </w:rPr>
      </w:pPr>
      <w:bookmarkStart w:id="28" w:name="_Toc4814"/>
      <w:bookmarkStart w:id="29" w:name="_Toc225564922"/>
      <w:r>
        <w:rPr>
          <w:rFonts w:ascii="Times New Roman" w:hAnsi="Times New Roman" w:hint="default"/>
        </w:rPr>
        <w:t>6. Technician Update Repair Task</w:t>
      </w:r>
      <w:bookmarkEnd w:id="28"/>
      <w:bookmarkEnd w:id="29"/>
    </w:p>
    <w:p w14:paraId="3F65FC68" w14:textId="77777777" w:rsidR="00FA6F1B" w:rsidRDefault="00000000">
      <w:pPr>
        <w:pStyle w:val="NormalWeb"/>
      </w:pPr>
      <w:r>
        <w:rPr>
          <w:rStyle w:val="Strong"/>
        </w:rPr>
        <w:t>Purpose:</w:t>
      </w:r>
      <w:r>
        <w:br/>
        <w:t>Provide a dedicated maintenance workflow for technicians to track repair tasks for damaged equipment and update the issue resolution process clearly, ensuring transparent handover procedures.</w:t>
      </w:r>
    </w:p>
    <w:p w14:paraId="4690E571" w14:textId="77777777" w:rsidR="00FA6F1B" w:rsidRDefault="00000000">
      <w:pPr>
        <w:pStyle w:val="NormalWeb"/>
      </w:pPr>
      <w:r>
        <w:rPr>
          <w:rStyle w:val="Strong"/>
        </w:rPr>
        <w:t>Applicable Role(s):</w:t>
      </w:r>
      <w:r>
        <w:br/>
        <w:t>Technician</w:t>
      </w:r>
    </w:p>
    <w:p w14:paraId="3FBEFAB7" w14:textId="77777777" w:rsidR="00FA6F1B" w:rsidRDefault="00000000">
      <w:pPr>
        <w:pStyle w:val="NormalWeb"/>
      </w:pPr>
      <w:r>
        <w:rPr>
          <w:rStyle w:val="Strong"/>
        </w:rPr>
        <w:t>Entry Point:</w:t>
      </w:r>
      <w:r>
        <w:br/>
      </w:r>
      <w:r>
        <w:rPr>
          <w:rStyle w:val="HTMLCode"/>
          <w:rFonts w:ascii="Times New Roman" w:hAnsi="Times New Roman" w:cs="Times New Roman"/>
        </w:rPr>
        <w:t>/technician/tasks</w:t>
      </w:r>
    </w:p>
    <w:p w14:paraId="1CA51014" w14:textId="77777777" w:rsidR="00FA6F1B" w:rsidRDefault="00000000">
      <w:pPr>
        <w:pStyle w:val="NormalWeb"/>
      </w:pPr>
      <w:r>
        <w:rPr>
          <w:rStyle w:val="Strong"/>
        </w:rPr>
        <w:t>Preconditions:</w:t>
      </w:r>
    </w:p>
    <w:p w14:paraId="0366A1B1" w14:textId="77777777" w:rsidR="00FA6F1B" w:rsidRDefault="00000000">
      <w:pPr>
        <w:numPr>
          <w:ilvl w:val="0"/>
          <w:numId w:val="33"/>
        </w:numPr>
        <w:spacing w:beforeAutospacing="1" w:afterAutospacing="1"/>
        <w:rPr>
          <w:rFonts w:ascii="Times New Roman" w:hAnsi="Times New Roman" w:cs="Times New Roman"/>
        </w:rPr>
      </w:pPr>
      <w:r>
        <w:rPr>
          <w:rFonts w:ascii="Times New Roman" w:hAnsi="Times New Roman" w:cs="Times New Roman"/>
        </w:rPr>
        <w:t xml:space="preserve">A damage report task must already be assigned by an administrator. </w:t>
      </w:r>
    </w:p>
    <w:p w14:paraId="1355AF49" w14:textId="77777777" w:rsidR="00FA6F1B" w:rsidRDefault="00000000">
      <w:pPr>
        <w:numPr>
          <w:ilvl w:val="0"/>
          <w:numId w:val="33"/>
        </w:numPr>
        <w:spacing w:beforeAutospacing="1" w:afterAutospacing="1"/>
        <w:rPr>
          <w:rFonts w:ascii="Times New Roman" w:hAnsi="Times New Roman" w:cs="Times New Roman"/>
        </w:rPr>
      </w:pPr>
      <w:r>
        <w:rPr>
          <w:rFonts w:ascii="Times New Roman" w:hAnsi="Times New Roman" w:cs="Times New Roman"/>
        </w:rPr>
        <w:t xml:space="preserve">The user must be logged in with the technician role. </w:t>
      </w:r>
    </w:p>
    <w:p w14:paraId="59324EE5" w14:textId="77777777" w:rsidR="00FA6F1B" w:rsidRDefault="00000000">
      <w:pPr>
        <w:pStyle w:val="NormalWeb"/>
      </w:pPr>
      <w:r>
        <w:rPr>
          <w:rStyle w:val="Strong"/>
        </w:rPr>
        <w:t>Main Steps:</w:t>
      </w:r>
    </w:p>
    <w:p w14:paraId="7A099D0D" w14:textId="77777777" w:rsidR="00FA6F1B" w:rsidRDefault="00000000">
      <w:pPr>
        <w:numPr>
          <w:ilvl w:val="0"/>
          <w:numId w:val="34"/>
        </w:numPr>
        <w:spacing w:beforeAutospacing="1" w:afterAutospacing="1"/>
        <w:rPr>
          <w:rFonts w:ascii="Times New Roman" w:hAnsi="Times New Roman" w:cs="Times New Roman"/>
        </w:rPr>
      </w:pPr>
      <w:r>
        <w:rPr>
          <w:rFonts w:ascii="Times New Roman" w:hAnsi="Times New Roman" w:cs="Times New Roman"/>
        </w:rPr>
        <w:t xml:space="preserve">Open the </w:t>
      </w:r>
      <w:r>
        <w:rPr>
          <w:rStyle w:val="Strong"/>
          <w:rFonts w:ascii="Times New Roman" w:hAnsi="Times New Roman" w:cs="Times New Roman"/>
        </w:rPr>
        <w:t>Task List</w:t>
      </w:r>
      <w:r>
        <w:rPr>
          <w:rFonts w:ascii="Times New Roman" w:hAnsi="Times New Roman" w:cs="Times New Roman"/>
        </w:rPr>
        <w:t xml:space="preserve"> in the technician function area. </w:t>
      </w:r>
    </w:p>
    <w:p w14:paraId="5DDAF135" w14:textId="77777777" w:rsidR="00FA6F1B" w:rsidRDefault="00000000">
      <w:pPr>
        <w:numPr>
          <w:ilvl w:val="0"/>
          <w:numId w:val="34"/>
        </w:numPr>
        <w:spacing w:beforeAutospacing="1" w:afterAutospacing="1"/>
        <w:rPr>
          <w:rFonts w:ascii="Times New Roman" w:hAnsi="Times New Roman" w:cs="Times New Roman"/>
        </w:rPr>
      </w:pPr>
      <w:r>
        <w:rPr>
          <w:rFonts w:ascii="Times New Roman" w:hAnsi="Times New Roman" w:cs="Times New Roman"/>
        </w:rPr>
        <w:t xml:space="preserve">Open the details of a specific task to assess the actual condition of the damaged equipment. </w:t>
      </w:r>
    </w:p>
    <w:p w14:paraId="33647744" w14:textId="77777777" w:rsidR="00FA6F1B" w:rsidRDefault="00000000">
      <w:pPr>
        <w:numPr>
          <w:ilvl w:val="0"/>
          <w:numId w:val="34"/>
        </w:numPr>
        <w:spacing w:beforeAutospacing="1" w:afterAutospacing="1"/>
        <w:rPr>
          <w:rFonts w:ascii="Times New Roman" w:hAnsi="Times New Roman" w:cs="Times New Roman"/>
        </w:rPr>
      </w:pPr>
      <w:r>
        <w:rPr>
          <w:rFonts w:ascii="Times New Roman" w:hAnsi="Times New Roman" w:cs="Times New Roman"/>
        </w:rPr>
        <w:t xml:space="preserve">Update the task processing status, for example from </w:t>
      </w:r>
      <w:r>
        <w:rPr>
          <w:rStyle w:val="HTMLCode"/>
          <w:rFonts w:ascii="Times New Roman" w:hAnsi="Times New Roman" w:cs="Times New Roman"/>
        </w:rPr>
        <w:t>Assigned</w:t>
      </w:r>
      <w:r>
        <w:rPr>
          <w:rFonts w:ascii="Times New Roman" w:hAnsi="Times New Roman" w:cs="Times New Roman"/>
        </w:rPr>
        <w:t xml:space="preserve"> to </w:t>
      </w:r>
      <w:r>
        <w:rPr>
          <w:rStyle w:val="HTMLCode"/>
          <w:rFonts w:ascii="Times New Roman" w:hAnsi="Times New Roman" w:cs="Times New Roman"/>
        </w:rPr>
        <w:t>In Progress</w:t>
      </w:r>
      <w:r>
        <w:rPr>
          <w:rFonts w:ascii="Times New Roman" w:hAnsi="Times New Roman" w:cs="Times New Roman"/>
        </w:rPr>
        <w:t xml:space="preserve"> to </w:t>
      </w:r>
      <w:r>
        <w:rPr>
          <w:rStyle w:val="HTMLCode"/>
          <w:rFonts w:ascii="Times New Roman" w:hAnsi="Times New Roman" w:cs="Times New Roman"/>
        </w:rPr>
        <w:t>Resolved</w:t>
      </w:r>
      <w:r>
        <w:rPr>
          <w:rFonts w:ascii="Times New Roman" w:hAnsi="Times New Roman" w:cs="Times New Roman"/>
        </w:rPr>
        <w:t xml:space="preserve">. </w:t>
      </w:r>
    </w:p>
    <w:p w14:paraId="30402C98" w14:textId="77777777" w:rsidR="00FA6F1B" w:rsidRDefault="00000000">
      <w:pPr>
        <w:numPr>
          <w:ilvl w:val="0"/>
          <w:numId w:val="34"/>
        </w:numPr>
        <w:spacing w:beforeAutospacing="1" w:afterAutospacing="1"/>
        <w:rPr>
          <w:rFonts w:ascii="Times New Roman" w:hAnsi="Times New Roman" w:cs="Times New Roman"/>
        </w:rPr>
      </w:pPr>
      <w:r>
        <w:rPr>
          <w:rFonts w:ascii="Times New Roman" w:hAnsi="Times New Roman" w:cs="Times New Roman"/>
        </w:rPr>
        <w:t xml:space="preserve">Enter the maintenance completion or handover log and save the update to complete the task flow. </w:t>
      </w:r>
    </w:p>
    <w:p w14:paraId="28FB823C" w14:textId="77777777" w:rsidR="00FA6F1B" w:rsidRDefault="00000000">
      <w:pPr>
        <w:pStyle w:val="NormalWeb"/>
      </w:pPr>
      <w:r>
        <w:rPr>
          <w:rStyle w:val="Strong"/>
        </w:rPr>
        <w:t>Expected Result:</w:t>
      </w:r>
      <w:r>
        <w:br/>
        <w:t>The report progresses to a completed state, and the equipment may become available again for future borrowing in a new lifecycle phase.</w:t>
      </w:r>
    </w:p>
    <w:p w14:paraId="53C0086B" w14:textId="77777777" w:rsidR="00FA6F1B" w:rsidRDefault="00000000">
      <w:pPr>
        <w:pStyle w:val="NormalWeb"/>
      </w:pPr>
      <w:r>
        <w:rPr>
          <w:rStyle w:val="Strong"/>
        </w:rPr>
        <w:t>Validation / Business Rules:</w:t>
      </w:r>
    </w:p>
    <w:p w14:paraId="090FDBCC" w14:textId="77777777" w:rsidR="00FA6F1B" w:rsidRDefault="00000000">
      <w:pPr>
        <w:numPr>
          <w:ilvl w:val="0"/>
          <w:numId w:val="35"/>
        </w:numPr>
        <w:spacing w:beforeAutospacing="1" w:afterAutospacing="1"/>
        <w:rPr>
          <w:rFonts w:ascii="Times New Roman" w:hAnsi="Times New Roman" w:cs="Times New Roman"/>
        </w:rPr>
      </w:pPr>
      <w:r>
        <w:rPr>
          <w:rFonts w:ascii="Times New Roman" w:hAnsi="Times New Roman" w:cs="Times New Roman"/>
        </w:rPr>
        <w:t xml:space="preserve">The repair task status transition must follow a forward sequence and cannot skip required intermediate steps. </w:t>
      </w:r>
    </w:p>
    <w:p w14:paraId="406FDC4E" w14:textId="77777777" w:rsidR="00FA6F1B" w:rsidRDefault="00000000">
      <w:pPr>
        <w:pStyle w:val="NormalWeb"/>
      </w:pPr>
      <w:r>
        <w:rPr>
          <w:rStyle w:val="Strong"/>
        </w:rPr>
        <w:t>Error Cases / Exceptions:</w:t>
      </w:r>
    </w:p>
    <w:p w14:paraId="1E6362D9" w14:textId="77777777" w:rsidR="00FA6F1B" w:rsidRDefault="00000000">
      <w:pPr>
        <w:numPr>
          <w:ilvl w:val="0"/>
          <w:numId w:val="36"/>
        </w:numPr>
        <w:spacing w:beforeAutospacing="1" w:afterAutospacing="1"/>
        <w:rPr>
          <w:rFonts w:ascii="Times New Roman" w:hAnsi="Times New Roman" w:cs="Times New Roman"/>
        </w:rPr>
      </w:pPr>
      <w:r>
        <w:rPr>
          <w:rFonts w:ascii="Times New Roman" w:hAnsi="Times New Roman" w:cs="Times New Roman"/>
        </w:rPr>
        <w:t xml:space="preserve">A connection failure may cause the API update to fail, interrupting the maintenance update process. </w:t>
      </w:r>
    </w:p>
    <w:p w14:paraId="65D3CF62" w14:textId="77777777" w:rsidR="00FA6F1B" w:rsidRDefault="00000000">
      <w:pPr>
        <w:pStyle w:val="NormalWeb"/>
      </w:pPr>
      <w:r>
        <w:rPr>
          <w:rStyle w:val="Strong"/>
        </w:rPr>
        <w:t>Screenshots Needed:</w:t>
      </w:r>
    </w:p>
    <w:p w14:paraId="09C7D76B" w14:textId="77777777" w:rsidR="00FA6F1B" w:rsidRDefault="00000000">
      <w:pPr>
        <w:numPr>
          <w:ilvl w:val="0"/>
          <w:numId w:val="37"/>
        </w:numPr>
        <w:spacing w:beforeAutospacing="1" w:afterAutospacing="1"/>
        <w:rPr>
          <w:rFonts w:ascii="Times New Roman" w:hAnsi="Times New Roman" w:cs="Times New Roman"/>
        </w:rPr>
      </w:pPr>
      <w:r>
        <w:rPr>
          <w:rFonts w:ascii="Times New Roman" w:hAnsi="Times New Roman" w:cs="Times New Roman"/>
        </w:rPr>
        <w:t xml:space="preserve">Technician Task List screen </w:t>
      </w:r>
    </w:p>
    <w:p w14:paraId="529FDE2A" w14:textId="77777777" w:rsidR="00FA6F1B" w:rsidRDefault="00000000">
      <w:pPr>
        <w:numPr>
          <w:ilvl w:val="0"/>
          <w:numId w:val="37"/>
        </w:numPr>
        <w:spacing w:beforeAutospacing="1" w:afterAutospacing="1"/>
        <w:rPr>
          <w:rFonts w:ascii="Times New Roman" w:hAnsi="Times New Roman" w:cs="Times New Roman"/>
        </w:rPr>
      </w:pPr>
      <w:r>
        <w:rPr>
          <w:rFonts w:ascii="Times New Roman" w:hAnsi="Times New Roman" w:cs="Times New Roman"/>
        </w:rPr>
        <w:lastRenderedPageBreak/>
        <w:t xml:space="preserve">Task Update Details screen </w:t>
      </w:r>
    </w:p>
    <w:p w14:paraId="5A1AD73C" w14:textId="77777777" w:rsidR="00FA6F1B" w:rsidRDefault="00000000">
      <w:pPr>
        <w:pStyle w:val="Heading2"/>
        <w:rPr>
          <w:rFonts w:ascii="Times New Roman" w:hAnsi="Times New Roman" w:hint="default"/>
        </w:rPr>
      </w:pPr>
      <w:bookmarkStart w:id="30" w:name="_Toc9157"/>
      <w:bookmarkStart w:id="31" w:name="_Toc225564923"/>
      <w:r>
        <w:rPr>
          <w:rFonts w:ascii="Times New Roman" w:hAnsi="Times New Roman" w:hint="default"/>
        </w:rPr>
        <w:t>7. Equipment Management Catalog</w:t>
      </w:r>
      <w:bookmarkEnd w:id="30"/>
      <w:bookmarkEnd w:id="31"/>
    </w:p>
    <w:p w14:paraId="52BFFACD" w14:textId="77777777" w:rsidR="00FA6F1B" w:rsidRDefault="00000000">
      <w:pPr>
        <w:pStyle w:val="NormalWeb"/>
      </w:pPr>
      <w:r>
        <w:rPr>
          <w:rStyle w:val="Strong"/>
        </w:rPr>
        <w:t>Purpose:</w:t>
      </w:r>
      <w:r>
        <w:br/>
        <w:t>Provide an administrative control area for creating new equipment records, removing inventory entries, and maintaining digital asset records within FEMS.</w:t>
      </w:r>
    </w:p>
    <w:p w14:paraId="2A057ACB" w14:textId="77777777" w:rsidR="00FA6F1B" w:rsidRDefault="00000000">
      <w:pPr>
        <w:pStyle w:val="NormalWeb"/>
      </w:pPr>
      <w:r>
        <w:rPr>
          <w:rStyle w:val="Strong"/>
        </w:rPr>
        <w:t>Applicable Role(s):</w:t>
      </w:r>
      <w:r>
        <w:br/>
        <w:t>Admin</w:t>
      </w:r>
    </w:p>
    <w:p w14:paraId="2F447BF0" w14:textId="77777777" w:rsidR="00FA6F1B" w:rsidRDefault="00000000">
      <w:pPr>
        <w:pStyle w:val="NormalWeb"/>
      </w:pPr>
      <w:r>
        <w:rPr>
          <w:rStyle w:val="Strong"/>
        </w:rPr>
        <w:t>Entry Point:</w:t>
      </w:r>
      <w:r>
        <w:br/>
      </w:r>
      <w:r>
        <w:rPr>
          <w:rStyle w:val="HTMLCode"/>
          <w:rFonts w:ascii="Times New Roman" w:hAnsi="Times New Roman" w:cs="Times New Roman"/>
        </w:rPr>
        <w:t>/admin/equipment</w:t>
      </w:r>
    </w:p>
    <w:p w14:paraId="715376E2" w14:textId="77777777" w:rsidR="00FA6F1B" w:rsidRDefault="00000000">
      <w:pPr>
        <w:pStyle w:val="NormalWeb"/>
      </w:pPr>
      <w:r>
        <w:rPr>
          <w:rStyle w:val="Strong"/>
        </w:rPr>
        <w:t>Preconditions:</w:t>
      </w:r>
      <w:r>
        <w:br/>
        <w:t xml:space="preserve">The logged-in account must have the </w:t>
      </w:r>
      <w:r>
        <w:rPr>
          <w:rStyle w:val="HTMLCode"/>
          <w:rFonts w:ascii="Times New Roman" w:hAnsi="Times New Roman" w:cs="Times New Roman"/>
        </w:rPr>
        <w:t>admin</w:t>
      </w:r>
      <w:r>
        <w:t xml:space="preserve"> role.</w:t>
      </w:r>
    </w:p>
    <w:p w14:paraId="2A04ADFF" w14:textId="77777777" w:rsidR="00FA6F1B" w:rsidRDefault="00000000">
      <w:pPr>
        <w:pStyle w:val="NormalWeb"/>
      </w:pPr>
      <w:r>
        <w:rPr>
          <w:rStyle w:val="Strong"/>
        </w:rPr>
        <w:t>Main Steps:</w:t>
      </w:r>
    </w:p>
    <w:p w14:paraId="1093C6B6" w14:textId="77777777" w:rsidR="00FA6F1B" w:rsidRDefault="00000000">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Navigate to the main equipment management module. </w:t>
      </w:r>
    </w:p>
    <w:p w14:paraId="103AFB01" w14:textId="77777777" w:rsidR="00FA6F1B" w:rsidRDefault="00000000">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To create a new item, click </w:t>
      </w:r>
      <w:r>
        <w:rPr>
          <w:rStyle w:val="Strong"/>
          <w:rFonts w:ascii="Times New Roman" w:hAnsi="Times New Roman" w:cs="Times New Roman"/>
        </w:rPr>
        <w:t>Add New</w:t>
      </w:r>
      <w:r>
        <w:rPr>
          <w:rFonts w:ascii="Times New Roman" w:hAnsi="Times New Roman" w:cs="Times New Roman"/>
        </w:rPr>
        <w:t xml:space="preserve">, enter the equipment type, serial number, automatic tag code, and initial status, then click </w:t>
      </w:r>
      <w:r>
        <w:rPr>
          <w:rStyle w:val="Strong"/>
          <w:rFonts w:ascii="Times New Roman" w:hAnsi="Times New Roman" w:cs="Times New Roman"/>
        </w:rPr>
        <w:t>Save</w:t>
      </w:r>
      <w:r>
        <w:rPr>
          <w:rFonts w:ascii="Times New Roman" w:hAnsi="Times New Roman" w:cs="Times New Roman"/>
        </w:rPr>
        <w:t xml:space="preserve">. </w:t>
      </w:r>
    </w:p>
    <w:p w14:paraId="41BC0265" w14:textId="77777777" w:rsidR="00FA6F1B" w:rsidRDefault="00000000">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To update an existing item, click </w:t>
      </w:r>
      <w:r>
        <w:rPr>
          <w:rStyle w:val="Strong"/>
          <w:rFonts w:ascii="Times New Roman" w:hAnsi="Times New Roman" w:cs="Times New Roman"/>
        </w:rPr>
        <w:t>Edit</w:t>
      </w:r>
      <w:r>
        <w:rPr>
          <w:rFonts w:ascii="Times New Roman" w:hAnsi="Times New Roman" w:cs="Times New Roman"/>
        </w:rPr>
        <w:t xml:space="preserve"> directly on the corresponding row and save the changes. </w:t>
      </w:r>
    </w:p>
    <w:p w14:paraId="64B4BCE6" w14:textId="77777777" w:rsidR="00FA6F1B" w:rsidRDefault="00000000">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To remove an item, execute the delete action on the relevant equipment row. </w:t>
      </w:r>
    </w:p>
    <w:p w14:paraId="04BFA617" w14:textId="77777777" w:rsidR="00FA6F1B" w:rsidRDefault="00000000">
      <w:pPr>
        <w:pStyle w:val="NormalWeb"/>
      </w:pPr>
      <w:r>
        <w:rPr>
          <w:rStyle w:val="Strong"/>
        </w:rPr>
        <w:t>Expected Result:</w:t>
      </w:r>
      <w:r>
        <w:br/>
        <w:t>The equipment data across the system is reloaded and synchronized, and the updated information is reflected consistently across front-end modules.</w:t>
      </w:r>
    </w:p>
    <w:p w14:paraId="47536E5C" w14:textId="77777777" w:rsidR="00FA6F1B" w:rsidRDefault="00000000">
      <w:pPr>
        <w:pStyle w:val="NormalWeb"/>
      </w:pPr>
      <w:r>
        <w:rPr>
          <w:rStyle w:val="Strong"/>
        </w:rPr>
        <w:t>Validation / Business Rules:</w:t>
      </w:r>
    </w:p>
    <w:p w14:paraId="66BDAD7D" w14:textId="77777777" w:rsidR="00FA6F1B" w:rsidRDefault="00000000">
      <w:pPr>
        <w:numPr>
          <w:ilvl w:val="0"/>
          <w:numId w:val="39"/>
        </w:numPr>
        <w:spacing w:beforeAutospacing="1" w:afterAutospacing="1"/>
        <w:rPr>
          <w:rFonts w:ascii="Times New Roman" w:hAnsi="Times New Roman" w:cs="Times New Roman"/>
        </w:rPr>
      </w:pPr>
      <w:r>
        <w:rPr>
          <w:rFonts w:ascii="Times New Roman" w:hAnsi="Times New Roman" w:cs="Times New Roman"/>
        </w:rPr>
        <w:t xml:space="preserve">Duplicate equipment names or serial tags are not allowed. </w:t>
      </w:r>
    </w:p>
    <w:p w14:paraId="15B58E19" w14:textId="77777777" w:rsidR="00FA6F1B" w:rsidRDefault="00000000">
      <w:pPr>
        <w:numPr>
          <w:ilvl w:val="0"/>
          <w:numId w:val="39"/>
        </w:numPr>
        <w:spacing w:beforeAutospacing="1" w:afterAutospacing="1"/>
        <w:rPr>
          <w:rFonts w:ascii="Times New Roman" w:hAnsi="Times New Roman" w:cs="Times New Roman"/>
        </w:rPr>
      </w:pPr>
      <w:r>
        <w:rPr>
          <w:rFonts w:ascii="Times New Roman" w:hAnsi="Times New Roman" w:cs="Times New Roman"/>
        </w:rPr>
        <w:t xml:space="preserve">The initial status value must follow the allowed enum values such as </w:t>
      </w:r>
      <w:r>
        <w:rPr>
          <w:rStyle w:val="HTMLCode"/>
          <w:rFonts w:ascii="Times New Roman" w:hAnsi="Times New Roman" w:cs="Times New Roman"/>
        </w:rPr>
        <w:t>Available</w:t>
      </w:r>
      <w:r>
        <w:rPr>
          <w:rFonts w:ascii="Times New Roman" w:hAnsi="Times New Roman" w:cs="Times New Roman"/>
        </w:rPr>
        <w:t xml:space="preserve"> or </w:t>
      </w:r>
      <w:r>
        <w:rPr>
          <w:rStyle w:val="HTMLCode"/>
          <w:rFonts w:ascii="Times New Roman" w:hAnsi="Times New Roman" w:cs="Times New Roman"/>
        </w:rPr>
        <w:t>Maintenance</w:t>
      </w:r>
      <w:r>
        <w:rPr>
          <w:rFonts w:ascii="Times New Roman" w:hAnsi="Times New Roman" w:cs="Times New Roman"/>
        </w:rPr>
        <w:t xml:space="preserve">. </w:t>
      </w:r>
    </w:p>
    <w:p w14:paraId="711907F5" w14:textId="77777777" w:rsidR="00FA6F1B" w:rsidRDefault="00000000">
      <w:pPr>
        <w:pStyle w:val="NormalWeb"/>
      </w:pPr>
      <w:r>
        <w:rPr>
          <w:rStyle w:val="Strong"/>
        </w:rPr>
        <w:t>Error Cases / Exceptions:</w:t>
      </w:r>
    </w:p>
    <w:p w14:paraId="685328A7" w14:textId="77777777" w:rsidR="00FA6F1B" w:rsidRDefault="00000000">
      <w:pPr>
        <w:numPr>
          <w:ilvl w:val="0"/>
          <w:numId w:val="40"/>
        </w:numPr>
        <w:spacing w:beforeAutospacing="1" w:afterAutospacing="1"/>
        <w:rPr>
          <w:rFonts w:ascii="Times New Roman" w:hAnsi="Times New Roman" w:cs="Times New Roman"/>
        </w:rPr>
      </w:pPr>
      <w:r>
        <w:rPr>
          <w:rFonts w:ascii="Times New Roman" w:hAnsi="Times New Roman" w:cs="Times New Roman"/>
        </w:rPr>
        <w:t xml:space="preserve">Saving equipment data may fail if it violates a unique key constraint for an existing name in the database. </w:t>
      </w:r>
    </w:p>
    <w:p w14:paraId="594B892D" w14:textId="77777777" w:rsidR="00FA6F1B" w:rsidRDefault="00000000">
      <w:pPr>
        <w:pStyle w:val="NormalWeb"/>
      </w:pPr>
      <w:r>
        <w:rPr>
          <w:rStyle w:val="Strong"/>
        </w:rPr>
        <w:t>Screenshots Needed:</w:t>
      </w:r>
    </w:p>
    <w:p w14:paraId="41DA5C83" w14:textId="77777777" w:rsidR="00FA6F1B" w:rsidRDefault="00000000">
      <w:pPr>
        <w:numPr>
          <w:ilvl w:val="0"/>
          <w:numId w:val="41"/>
        </w:numPr>
        <w:spacing w:beforeAutospacing="1" w:afterAutospacing="1"/>
        <w:rPr>
          <w:rFonts w:ascii="Times New Roman" w:hAnsi="Times New Roman" w:cs="Times New Roman"/>
        </w:rPr>
      </w:pPr>
      <w:r>
        <w:rPr>
          <w:rFonts w:ascii="Times New Roman" w:hAnsi="Times New Roman" w:cs="Times New Roman"/>
        </w:rPr>
        <w:t xml:space="preserve">Admin Equipment Management grid dashboard </w:t>
      </w:r>
    </w:p>
    <w:p w14:paraId="711BED45" w14:textId="77777777" w:rsidR="00FA6F1B" w:rsidRDefault="00000000">
      <w:pPr>
        <w:numPr>
          <w:ilvl w:val="0"/>
          <w:numId w:val="41"/>
        </w:numPr>
        <w:spacing w:beforeAutospacing="1" w:afterAutospacing="1"/>
        <w:rPr>
          <w:rFonts w:ascii="Times New Roman" w:hAnsi="Times New Roman" w:cs="Times New Roman"/>
        </w:rPr>
      </w:pPr>
      <w:r>
        <w:rPr>
          <w:rFonts w:ascii="Times New Roman" w:hAnsi="Times New Roman" w:cs="Times New Roman"/>
        </w:rPr>
        <w:t xml:space="preserve">Equipment create or edit form screen </w:t>
      </w:r>
    </w:p>
    <w:p w14:paraId="576A6E8B" w14:textId="77777777" w:rsidR="00FA6F1B" w:rsidRDefault="00000000">
      <w:pPr>
        <w:pStyle w:val="Heading2"/>
        <w:rPr>
          <w:rFonts w:ascii="Times New Roman" w:hAnsi="Times New Roman" w:hint="default"/>
        </w:rPr>
      </w:pPr>
      <w:bookmarkStart w:id="32" w:name="_Toc26923"/>
      <w:bookmarkStart w:id="33" w:name="_Toc225564924"/>
      <w:r>
        <w:rPr>
          <w:rFonts w:ascii="Times New Roman" w:hAnsi="Times New Roman" w:hint="default"/>
        </w:rPr>
        <w:t>8. Appendix (Optional)</w:t>
      </w:r>
      <w:bookmarkEnd w:id="32"/>
      <w:bookmarkEnd w:id="33"/>
    </w:p>
    <w:p w14:paraId="291FBBB7" w14:textId="77777777" w:rsidR="00FA6F1B" w:rsidRDefault="00000000">
      <w:pPr>
        <w:pStyle w:val="Heading3"/>
        <w:rPr>
          <w:rFonts w:ascii="Times New Roman" w:hAnsi="Times New Roman" w:hint="default"/>
        </w:rPr>
      </w:pPr>
      <w:bookmarkStart w:id="34" w:name="_Toc29258"/>
      <w:bookmarkStart w:id="35" w:name="_Toc225564925"/>
      <w:r>
        <w:rPr>
          <w:rFonts w:ascii="Times New Roman" w:hAnsi="Times New Roman" w:hint="default"/>
        </w:rPr>
        <w:t>8.1 Demo Account</w:t>
      </w:r>
      <w:bookmarkEnd w:id="34"/>
      <w:bookmarkEnd w:id="35"/>
    </w:p>
    <w:p w14:paraId="41712091" w14:textId="77777777" w:rsidR="00FA6F1B" w:rsidRDefault="00000000">
      <w:pPr>
        <w:numPr>
          <w:ilvl w:val="0"/>
          <w:numId w:val="42"/>
        </w:numPr>
        <w:spacing w:beforeAutospacing="1" w:afterAutospacing="1"/>
        <w:rPr>
          <w:rFonts w:ascii="Times New Roman" w:hAnsi="Times New Roman" w:cs="Times New Roman"/>
        </w:rPr>
      </w:pPr>
      <w:r>
        <w:rPr>
          <w:rStyle w:val="Strong"/>
          <w:rFonts w:ascii="Times New Roman" w:hAnsi="Times New Roman" w:cs="Times New Roman"/>
        </w:rPr>
        <w:t>Username:</w:t>
      </w:r>
      <w:r>
        <w:rPr>
          <w:rFonts w:ascii="Times New Roman" w:hAnsi="Times New Roman" w:cs="Times New Roman"/>
        </w:rPr>
        <w:t xml:space="preserve"> </w:t>
      </w:r>
      <w:r>
        <w:rPr>
          <w:rStyle w:val="HTMLCode"/>
          <w:rFonts w:ascii="Times New Roman" w:hAnsi="Times New Roman" w:cs="Times New Roman"/>
        </w:rPr>
        <w:t>leanhtuan18030</w:t>
      </w:r>
      <w:r>
        <w:rPr>
          <w:rFonts w:ascii="Times New Roman" w:hAnsi="Times New Roman" w:cs="Times New Roman"/>
        </w:rPr>
        <w:t xml:space="preserve"> </w:t>
      </w:r>
    </w:p>
    <w:p w14:paraId="2BFB2049" w14:textId="77777777" w:rsidR="00FA6F1B" w:rsidRDefault="00000000">
      <w:pPr>
        <w:numPr>
          <w:ilvl w:val="0"/>
          <w:numId w:val="42"/>
        </w:numPr>
        <w:spacing w:beforeAutospacing="1" w:afterAutospacing="1"/>
        <w:rPr>
          <w:rFonts w:ascii="Times New Roman" w:hAnsi="Times New Roman" w:cs="Times New Roman"/>
        </w:rPr>
      </w:pPr>
      <w:r>
        <w:rPr>
          <w:rStyle w:val="Strong"/>
          <w:rFonts w:ascii="Times New Roman" w:hAnsi="Times New Roman" w:cs="Times New Roman"/>
        </w:rPr>
        <w:lastRenderedPageBreak/>
        <w:t>Password:</w:t>
      </w:r>
      <w:r>
        <w:rPr>
          <w:rFonts w:ascii="Times New Roman" w:hAnsi="Times New Roman" w:cs="Times New Roman"/>
        </w:rPr>
        <w:t xml:space="preserve"> </w:t>
      </w:r>
      <w:r>
        <w:rPr>
          <w:rStyle w:val="HTMLCode"/>
          <w:rFonts w:ascii="Times New Roman" w:hAnsi="Times New Roman" w:cs="Times New Roman"/>
        </w:rPr>
        <w:t>leanhtuan18030</w:t>
      </w:r>
      <w:r>
        <w:rPr>
          <w:rFonts w:ascii="Times New Roman" w:hAnsi="Times New Roman" w:cs="Times New Roman"/>
        </w:rPr>
        <w:t xml:space="preserve"> </w:t>
      </w:r>
    </w:p>
    <w:p w14:paraId="5C12608B" w14:textId="77777777" w:rsidR="00FA6F1B" w:rsidRDefault="00000000">
      <w:pPr>
        <w:pStyle w:val="Heading3"/>
        <w:rPr>
          <w:rFonts w:ascii="Times New Roman" w:hAnsi="Times New Roman" w:hint="default"/>
        </w:rPr>
      </w:pPr>
      <w:bookmarkStart w:id="36" w:name="_Toc17517"/>
      <w:bookmarkStart w:id="37" w:name="_Toc225564926"/>
      <w:r>
        <w:rPr>
          <w:rFonts w:ascii="Times New Roman" w:hAnsi="Times New Roman" w:hint="default"/>
        </w:rPr>
        <w:t>8.2 Glossary</w:t>
      </w:r>
      <w:bookmarkEnd w:id="36"/>
      <w:bookmarkEnd w:id="37"/>
    </w:p>
    <w:p w14:paraId="480E8E09" w14:textId="77777777" w:rsidR="00FA6F1B" w:rsidRDefault="00000000">
      <w:pPr>
        <w:numPr>
          <w:ilvl w:val="0"/>
          <w:numId w:val="43"/>
        </w:numPr>
        <w:spacing w:beforeAutospacing="1" w:afterAutospacing="1"/>
        <w:rPr>
          <w:rFonts w:ascii="Times New Roman" w:hAnsi="Times New Roman" w:cs="Times New Roman"/>
        </w:rPr>
      </w:pPr>
      <w:r>
        <w:rPr>
          <w:rStyle w:val="Strong"/>
          <w:rFonts w:ascii="Times New Roman" w:hAnsi="Times New Roman" w:cs="Times New Roman"/>
        </w:rPr>
        <w:t>FEMS:</w:t>
      </w:r>
      <w:r>
        <w:rPr>
          <w:rFonts w:ascii="Times New Roman" w:hAnsi="Times New Roman" w:cs="Times New Roman"/>
        </w:rPr>
        <w:t xml:space="preserve"> Facility &amp; Equipment Management System </w:t>
      </w:r>
    </w:p>
    <w:p w14:paraId="716BCB6E" w14:textId="77777777" w:rsidR="00FA6F1B" w:rsidRDefault="00000000">
      <w:pPr>
        <w:numPr>
          <w:ilvl w:val="0"/>
          <w:numId w:val="43"/>
        </w:numPr>
        <w:spacing w:beforeAutospacing="1" w:afterAutospacing="1"/>
        <w:rPr>
          <w:rFonts w:ascii="Times New Roman" w:hAnsi="Times New Roman" w:cs="Times New Roman"/>
        </w:rPr>
      </w:pPr>
      <w:r>
        <w:rPr>
          <w:rStyle w:val="Strong"/>
          <w:rFonts w:ascii="Times New Roman" w:hAnsi="Times New Roman" w:cs="Times New Roman"/>
        </w:rPr>
        <w:t>API:</w:t>
      </w:r>
      <w:r>
        <w:rPr>
          <w:rFonts w:ascii="Times New Roman" w:hAnsi="Times New Roman" w:cs="Times New Roman"/>
        </w:rPr>
        <w:t xml:space="preserve"> Application Programming Interface </w:t>
      </w:r>
    </w:p>
    <w:p w14:paraId="4F6824D6" w14:textId="77777777" w:rsidR="00FA6F1B" w:rsidRDefault="00000000">
      <w:pPr>
        <w:numPr>
          <w:ilvl w:val="0"/>
          <w:numId w:val="43"/>
        </w:numPr>
        <w:spacing w:beforeAutospacing="1" w:afterAutospacing="1"/>
        <w:rPr>
          <w:rFonts w:ascii="Times New Roman" w:hAnsi="Times New Roman" w:cs="Times New Roman"/>
        </w:rPr>
      </w:pPr>
      <w:r>
        <w:rPr>
          <w:rStyle w:val="Strong"/>
          <w:rFonts w:ascii="Times New Roman" w:hAnsi="Times New Roman" w:cs="Times New Roman"/>
        </w:rPr>
        <w:t>JWT:</w:t>
      </w:r>
      <w:r>
        <w:rPr>
          <w:rFonts w:ascii="Times New Roman" w:hAnsi="Times New Roman" w:cs="Times New Roman"/>
        </w:rPr>
        <w:t xml:space="preserve"> JSON Web Token </w:t>
      </w:r>
    </w:p>
    <w:p w14:paraId="6959F28B" w14:textId="77777777" w:rsidR="00FA6F1B" w:rsidRDefault="00000000">
      <w:pPr>
        <w:numPr>
          <w:ilvl w:val="0"/>
          <w:numId w:val="43"/>
        </w:numPr>
        <w:spacing w:beforeAutospacing="1" w:afterAutospacing="1"/>
        <w:rPr>
          <w:rFonts w:ascii="Times New Roman" w:hAnsi="Times New Roman" w:cs="Times New Roman"/>
        </w:rPr>
      </w:pPr>
      <w:r>
        <w:rPr>
          <w:rStyle w:val="Strong"/>
          <w:rFonts w:ascii="Times New Roman" w:hAnsi="Times New Roman" w:cs="Times New Roman"/>
        </w:rPr>
        <w:t>CORS:</w:t>
      </w:r>
      <w:r>
        <w:rPr>
          <w:rFonts w:ascii="Times New Roman" w:hAnsi="Times New Roman" w:cs="Times New Roman"/>
        </w:rPr>
        <w:t xml:space="preserve"> Cross-Origin Resource Sharing </w:t>
      </w:r>
    </w:p>
    <w:p w14:paraId="3ABA9F4E" w14:textId="77777777" w:rsidR="00FA6F1B" w:rsidRDefault="00000000">
      <w:pPr>
        <w:numPr>
          <w:ilvl w:val="0"/>
          <w:numId w:val="43"/>
        </w:numPr>
        <w:spacing w:beforeAutospacing="1" w:afterAutospacing="1"/>
        <w:rPr>
          <w:rFonts w:ascii="Times New Roman" w:hAnsi="Times New Roman" w:cs="Times New Roman"/>
        </w:rPr>
      </w:pPr>
      <w:r>
        <w:rPr>
          <w:rStyle w:val="Strong"/>
          <w:rFonts w:ascii="Times New Roman" w:hAnsi="Times New Roman" w:cs="Times New Roman"/>
        </w:rPr>
        <w:t>OAuth:</w:t>
      </w:r>
      <w:r>
        <w:rPr>
          <w:rFonts w:ascii="Times New Roman" w:hAnsi="Times New Roman" w:cs="Times New Roman"/>
        </w:rPr>
        <w:t xml:space="preserve"> Open Authorization </w:t>
      </w:r>
    </w:p>
    <w:p w14:paraId="247E40E4" w14:textId="77777777" w:rsidR="00FA6F1B" w:rsidRDefault="00FA6F1B">
      <w:pPr>
        <w:rPr>
          <w:rFonts w:ascii="Times New Roman" w:hAnsi="Times New Roman" w:cs="Times New Roman"/>
        </w:rPr>
      </w:pPr>
    </w:p>
    <w:sectPr w:rsidR="00FA6F1B">
      <w:footerReference w:type="default" r:id="rId9"/>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F64EB" w14:textId="77777777" w:rsidR="00E43AB3" w:rsidRDefault="00E43AB3" w:rsidP="003E2D12">
      <w:r>
        <w:separator/>
      </w:r>
    </w:p>
  </w:endnote>
  <w:endnote w:type="continuationSeparator" w:id="0">
    <w:p w14:paraId="68175D3F" w14:textId="77777777" w:rsidR="00E43AB3" w:rsidRDefault="00E43AB3" w:rsidP="003E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685710"/>
      <w:docPartObj>
        <w:docPartGallery w:val="Page Numbers (Bottom of Page)"/>
        <w:docPartUnique/>
      </w:docPartObj>
    </w:sdtPr>
    <w:sdtEndPr>
      <w:rPr>
        <w:noProof/>
      </w:rPr>
    </w:sdtEndPr>
    <w:sdtContent>
      <w:p w14:paraId="5E0ABB1C" w14:textId="790D5CCF" w:rsidR="003E2D12" w:rsidRDefault="003E2D12">
        <w:pPr>
          <w:pStyle w:val="Footer"/>
        </w:pPr>
        <w:r>
          <w:fldChar w:fldCharType="begin"/>
        </w:r>
        <w:r>
          <w:instrText xml:space="preserve"> PAGE   \* MERGEFORMAT </w:instrText>
        </w:r>
        <w:r>
          <w:fldChar w:fldCharType="separate"/>
        </w:r>
        <w:r>
          <w:rPr>
            <w:noProof/>
          </w:rPr>
          <w:t>2</w:t>
        </w:r>
        <w:r>
          <w:rPr>
            <w:noProof/>
          </w:rPr>
          <w:fldChar w:fldCharType="end"/>
        </w:r>
      </w:p>
    </w:sdtContent>
  </w:sdt>
  <w:p w14:paraId="22887139" w14:textId="77777777" w:rsidR="003E2D12" w:rsidRDefault="003E2D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AB717" w14:textId="77777777" w:rsidR="00E43AB3" w:rsidRDefault="00E43AB3" w:rsidP="003E2D12">
      <w:r>
        <w:separator/>
      </w:r>
    </w:p>
  </w:footnote>
  <w:footnote w:type="continuationSeparator" w:id="0">
    <w:p w14:paraId="44F49EDD" w14:textId="77777777" w:rsidR="00E43AB3" w:rsidRDefault="00E43AB3" w:rsidP="003E2D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F2241F"/>
    <w:multiLevelType w:val="multilevel"/>
    <w:tmpl w:val="8AF224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D0A1115"/>
    <w:multiLevelType w:val="multilevel"/>
    <w:tmpl w:val="8D0A11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86EAB37"/>
    <w:multiLevelType w:val="multilevel"/>
    <w:tmpl w:val="986EAB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5159C6F"/>
    <w:multiLevelType w:val="multilevel"/>
    <w:tmpl w:val="A5159C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92A2506"/>
    <w:multiLevelType w:val="multilevel"/>
    <w:tmpl w:val="A92A250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5" w15:restartNumberingAfterBreak="0">
    <w:nsid w:val="AE1453B7"/>
    <w:multiLevelType w:val="multilevel"/>
    <w:tmpl w:val="AE1453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657ADA4"/>
    <w:multiLevelType w:val="multilevel"/>
    <w:tmpl w:val="B657ADA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CEE7EB67"/>
    <w:multiLevelType w:val="multilevel"/>
    <w:tmpl w:val="CEE7EB6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1B28C61"/>
    <w:multiLevelType w:val="multilevel"/>
    <w:tmpl w:val="D1B28C6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D985FB7C"/>
    <w:multiLevelType w:val="multilevel"/>
    <w:tmpl w:val="D985FB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DC463D0E"/>
    <w:multiLevelType w:val="multilevel"/>
    <w:tmpl w:val="DC463D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DE03FA7E"/>
    <w:multiLevelType w:val="multilevel"/>
    <w:tmpl w:val="DE03FA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F11D31F1"/>
    <w:multiLevelType w:val="multilevel"/>
    <w:tmpl w:val="F11D31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F2B27202"/>
    <w:multiLevelType w:val="multilevel"/>
    <w:tmpl w:val="F2B272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F59DBFA8"/>
    <w:multiLevelType w:val="multilevel"/>
    <w:tmpl w:val="F59DBF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F834CE07"/>
    <w:multiLevelType w:val="multilevel"/>
    <w:tmpl w:val="F834CE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7"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18"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19"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20"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21"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22"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23"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24"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25"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26" w15:restartNumberingAfterBreak="0">
    <w:nsid w:val="0B962287"/>
    <w:multiLevelType w:val="multilevel"/>
    <w:tmpl w:val="0B96228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15CE0490"/>
    <w:multiLevelType w:val="multilevel"/>
    <w:tmpl w:val="15CE049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17613594"/>
    <w:multiLevelType w:val="multilevel"/>
    <w:tmpl w:val="176135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191B3C75"/>
    <w:multiLevelType w:val="multilevel"/>
    <w:tmpl w:val="191B3C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19841DC1"/>
    <w:multiLevelType w:val="multilevel"/>
    <w:tmpl w:val="19841DC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1BA02C8B"/>
    <w:multiLevelType w:val="multilevel"/>
    <w:tmpl w:val="1BA02C8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2" w15:restartNumberingAfterBreak="0">
    <w:nsid w:val="1DFAD747"/>
    <w:multiLevelType w:val="multilevel"/>
    <w:tmpl w:val="1DFAD7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27DB1DD7"/>
    <w:multiLevelType w:val="multilevel"/>
    <w:tmpl w:val="27DB1DD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4" w15:restartNumberingAfterBreak="0">
    <w:nsid w:val="2C370F7A"/>
    <w:multiLevelType w:val="multilevel"/>
    <w:tmpl w:val="2C370F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2F433722"/>
    <w:multiLevelType w:val="multilevel"/>
    <w:tmpl w:val="2F4337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38D0B79E"/>
    <w:multiLevelType w:val="multilevel"/>
    <w:tmpl w:val="38D0B7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49233BB9"/>
    <w:multiLevelType w:val="multilevel"/>
    <w:tmpl w:val="49233BB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6D168B72"/>
    <w:multiLevelType w:val="multilevel"/>
    <w:tmpl w:val="6D168B7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9" w15:restartNumberingAfterBreak="0">
    <w:nsid w:val="75E1D02D"/>
    <w:multiLevelType w:val="multilevel"/>
    <w:tmpl w:val="75E1D0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75F094CE"/>
    <w:multiLevelType w:val="multilevel"/>
    <w:tmpl w:val="75F094C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41" w15:restartNumberingAfterBreak="0">
    <w:nsid w:val="7B25244B"/>
    <w:multiLevelType w:val="multilevel"/>
    <w:tmpl w:val="7B25244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num w:numId="1" w16cid:durableId="947006082">
    <w:abstractNumId w:val="25"/>
  </w:num>
  <w:num w:numId="2" w16cid:durableId="1359772822">
    <w:abstractNumId w:val="23"/>
  </w:num>
  <w:num w:numId="3" w16cid:durableId="1595822114">
    <w:abstractNumId w:val="22"/>
  </w:num>
  <w:num w:numId="4" w16cid:durableId="165366020">
    <w:abstractNumId w:val="21"/>
  </w:num>
  <w:num w:numId="5" w16cid:durableId="681467235">
    <w:abstractNumId w:val="20"/>
  </w:num>
  <w:num w:numId="6" w16cid:durableId="237206634">
    <w:abstractNumId w:val="24"/>
  </w:num>
  <w:num w:numId="7" w16cid:durableId="159544854">
    <w:abstractNumId w:val="19"/>
  </w:num>
  <w:num w:numId="8" w16cid:durableId="95299411">
    <w:abstractNumId w:val="18"/>
  </w:num>
  <w:num w:numId="9" w16cid:durableId="1356736079">
    <w:abstractNumId w:val="17"/>
  </w:num>
  <w:num w:numId="10" w16cid:durableId="485173085">
    <w:abstractNumId w:val="16"/>
  </w:num>
  <w:num w:numId="11" w16cid:durableId="834413440">
    <w:abstractNumId w:val="36"/>
  </w:num>
  <w:num w:numId="12" w16cid:durableId="579484908">
    <w:abstractNumId w:val="10"/>
  </w:num>
  <w:num w:numId="13" w16cid:durableId="502823979">
    <w:abstractNumId w:val="4"/>
  </w:num>
  <w:num w:numId="14" w16cid:durableId="2076782581">
    <w:abstractNumId w:val="37"/>
  </w:num>
  <w:num w:numId="15" w16cid:durableId="172000959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40514750">
    <w:abstractNumId w:val="26"/>
  </w:num>
  <w:num w:numId="17" w16cid:durableId="1941985382">
    <w:abstractNumId w:val="29"/>
  </w:num>
  <w:num w:numId="18" w16cid:durableId="1116094676">
    <w:abstractNumId w:val="15"/>
  </w:num>
  <w:num w:numId="19" w16cid:durableId="338625335">
    <w:abstractNumId w:val="33"/>
  </w:num>
  <w:num w:numId="20" w16cid:durableId="310450543">
    <w:abstractNumId w:val="30"/>
  </w:num>
  <w:num w:numId="21" w16cid:durableId="1036740554">
    <w:abstractNumId w:val="6"/>
  </w:num>
  <w:num w:numId="22" w16cid:durableId="921909825">
    <w:abstractNumId w:val="2"/>
  </w:num>
  <w:num w:numId="23" w16cid:durableId="716513367">
    <w:abstractNumId w:val="8"/>
  </w:num>
  <w:num w:numId="24" w16cid:durableId="1914775438">
    <w:abstractNumId w:val="40"/>
  </w:num>
  <w:num w:numId="25" w16cid:durableId="378289174">
    <w:abstractNumId w:val="13"/>
  </w:num>
  <w:num w:numId="26" w16cid:durableId="1495603502">
    <w:abstractNumId w:val="35"/>
  </w:num>
  <w:num w:numId="27" w16cid:durableId="1216429080">
    <w:abstractNumId w:val="39"/>
  </w:num>
  <w:num w:numId="28" w16cid:durableId="1879586373">
    <w:abstractNumId w:val="28"/>
  </w:num>
  <w:num w:numId="29" w16cid:durableId="471757518">
    <w:abstractNumId w:val="31"/>
  </w:num>
  <w:num w:numId="30" w16cid:durableId="594630603">
    <w:abstractNumId w:val="1"/>
  </w:num>
  <w:num w:numId="31" w16cid:durableId="1220635396">
    <w:abstractNumId w:val="0"/>
  </w:num>
  <w:num w:numId="32" w16cid:durableId="548106211">
    <w:abstractNumId w:val="3"/>
  </w:num>
  <w:num w:numId="33" w16cid:durableId="967933417">
    <w:abstractNumId w:val="14"/>
  </w:num>
  <w:num w:numId="34" w16cid:durableId="35929078">
    <w:abstractNumId w:val="38"/>
  </w:num>
  <w:num w:numId="35" w16cid:durableId="1877817399">
    <w:abstractNumId w:val="32"/>
  </w:num>
  <w:num w:numId="36" w16cid:durableId="1333946568">
    <w:abstractNumId w:val="9"/>
  </w:num>
  <w:num w:numId="37" w16cid:durableId="879514361">
    <w:abstractNumId w:val="12"/>
  </w:num>
  <w:num w:numId="38" w16cid:durableId="847869567">
    <w:abstractNumId w:val="41"/>
  </w:num>
  <w:num w:numId="39" w16cid:durableId="1058821172">
    <w:abstractNumId w:val="5"/>
  </w:num>
  <w:num w:numId="40" w16cid:durableId="1285841997">
    <w:abstractNumId w:val="7"/>
  </w:num>
  <w:num w:numId="41" w16cid:durableId="1007291870">
    <w:abstractNumId w:val="11"/>
  </w:num>
  <w:num w:numId="42" w16cid:durableId="428281710">
    <w:abstractNumId w:val="34"/>
  </w:num>
  <w:num w:numId="43" w16cid:durableId="21333579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6C51AC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3E2D12"/>
    <w:rsid w:val="00414627"/>
    <w:rsid w:val="00425D63"/>
    <w:rsid w:val="004643D8"/>
    <w:rsid w:val="00497C24"/>
    <w:rsid w:val="004C7BA5"/>
    <w:rsid w:val="004D7C0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4C9C"/>
    <w:rsid w:val="008A680A"/>
    <w:rsid w:val="008B0BB0"/>
    <w:rsid w:val="008E6C4B"/>
    <w:rsid w:val="008F18C0"/>
    <w:rsid w:val="00907648"/>
    <w:rsid w:val="00930FDE"/>
    <w:rsid w:val="00967BD9"/>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B22A9"/>
    <w:rsid w:val="00DC76D2"/>
    <w:rsid w:val="00DD30ED"/>
    <w:rsid w:val="00E43AB3"/>
    <w:rsid w:val="00E64C21"/>
    <w:rsid w:val="00EC24C6"/>
    <w:rsid w:val="00EF2933"/>
    <w:rsid w:val="00F05146"/>
    <w:rsid w:val="00F1115D"/>
    <w:rsid w:val="00F3513C"/>
    <w:rsid w:val="00F465C5"/>
    <w:rsid w:val="00F5180D"/>
    <w:rsid w:val="00F51B21"/>
    <w:rsid w:val="00F51D87"/>
    <w:rsid w:val="00F8455C"/>
    <w:rsid w:val="00FA6F1B"/>
    <w:rsid w:val="0FCB51CC"/>
    <w:rsid w:val="26C51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30875"/>
  <w15:docId w15:val="{BCB53768-44EC-4D57-82DD-25A851C8E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6">
    <w:lsdException w:name="heading 2"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toc 1" w:uiPriority="39" w:qFormat="0"/>
    <w:lsdException w:name="toc 2" w:uiPriority="39"/>
    <w:lsdException w:name="toc 3" w:uiPriority="39" w:qFormat="0"/>
    <w:lsdException w:name="toc 4" w:qFormat="0"/>
    <w:lsdException w:name="toc 5" w:qFormat="0"/>
    <w:lsdException w:name="toc 6" w:qFormat="0"/>
    <w:lsdException w:name="toc 7" w:qFormat="0"/>
    <w:lsdException w:name="toc 8" w:qFormat="0"/>
    <w:lsdException w:name="toc 9" w:qFormat="0"/>
    <w:lsdException w:name="footer" w:uiPriority="99"/>
    <w:lsdException w:name="caption" w:semiHidden="1" w:unhideWhenUsed="1"/>
    <w:lsdException w:name="toa heading" w:qFormat="0"/>
    <w:lsdException w:name="Default Paragraph Font" w:semiHidden="1"/>
    <w:lsdException w:name="Body Text" w:qFormat="0"/>
    <w:lsdException w:name="Body Text 2" w:qFormat="0"/>
    <w:lsdException w:name="Hyperlink" w:uiPriority="99"/>
    <w:lsdException w:name="HTML Top of Form" w:semiHidden="1" w:uiPriority="99" w:unhideWhenUsed="1" w:qFormat="0"/>
    <w:lsdException w:name="HTML Bottom of Form" w:semiHidden="1" w:uiPriority="99" w:unhideWhenUsed="1"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qFormat="0"/>
    <w:lsdException w:name="Table Columns 4" w:semiHidden="1" w:unhideWhenUsed="1" w:qFormat="0"/>
    <w:lsdException w:name="Table Columns 5" w:semiHidden="1" w:unhideWhenUsed="1" w:qFormat="0"/>
    <w:lsdException w:name="Table Grid 1" w:semiHidden="1" w:unhideWhenUsed="1" w:qFormat="0"/>
    <w:lsdException w:name="Table Grid 2" w:semiHidden="1" w:unhideWhenUsed="1" w:qFormat="0"/>
    <w:lsdException w:name="Table Grid 3" w:semiHidden="1" w:unhideWhenUsed="1"/>
    <w:lsdException w:name="Table Grid 4" w:semiHidden="1" w:unhideWhenUsed="1" w:qFormat="0"/>
    <w:lsdException w:name="Table Grid 5" w:semiHidden="1" w:unhideWhenUsed="1"/>
    <w:lsdException w:name="Table Grid 6" w:semiHidden="1" w:unhideWhenUsed="1" w:qFormat="0"/>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qFormat="0"/>
    <w:lsdException w:name="Table Contemporary" w:semiHidden="1" w:unhideWhenUsed="1" w:qFormat="0"/>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qFormat="0"/>
    <w:lsdException w:name="Light Grid" w:uiPriority="62" w:qFormat="0"/>
    <w:lsdException w:name="Medium Shading 1" w:uiPriority="63" w:qFormat="0"/>
    <w:lsdException w:name="Medium Shading 2" w:uiPriority="64" w:qFormat="0"/>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qFormat="0"/>
    <w:lsdException w:name="Medium Shading 2 Accent 2" w:uiPriority="64" w:qFormat="0"/>
    <w:lsdException w:name="Medium List 1 Accent 2" w:uiPriority="65"/>
    <w:lsdException w:name="Medium List 2 Accent 2" w:uiPriority="66"/>
    <w:lsdException w:name="Medium Grid 1 Accent 2" w:uiPriority="67" w:qFormat="0"/>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0"/>
    <w:lsdException w:name="Light List Accent 3" w:uiPriority="61" w:qFormat="0"/>
    <w:lsdException w:name="Light Grid Accent 3" w:uiPriority="62" w:qFormat="0"/>
    <w:lsdException w:name="Medium Shading 1 Accent 3" w:uiPriority="63" w:qFormat="0"/>
    <w:lsdException w:name="Medium Shading 2 Accent 3" w:uiPriority="64" w:qFormat="0"/>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0"/>
    <w:lsdException w:name="Light List Accent 4" w:uiPriority="61" w:qFormat="0"/>
    <w:lsdException w:name="Light Grid Accent 4" w:uiPriority="62" w:qFormat="0"/>
    <w:lsdException w:name="Medium Shading 1 Accent 4" w:uiPriority="63" w:qFormat="0"/>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qFormat="0"/>
    <w:lsdException w:name="Light Grid Accent 5" w:uiPriority="62" w:qFormat="0"/>
    <w:lsdException w:name="Medium Shading 1 Accent 5" w:uiPriority="63" w:qFormat="0"/>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qFormat="0"/>
    <w:lsdException w:name="Light Grid Accent 6" w:uiPriority="62" w:qFormat="0"/>
    <w:lsdException w:name="Medium Shading 1 Accent 6" w:uiPriority="63" w:qFormat="0"/>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uiPriority w:val="99"/>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qFormat/>
    <w:pPr>
      <w:spacing w:beforeAutospacing="1" w:afterAutospacing="1"/>
    </w:pPr>
    <w:rPr>
      <w:sz w:val="24"/>
      <w:szCs w:val="24"/>
      <w:lang w:eastAsia="zh-CN"/>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pPr>
      <w:spacing w:before="120"/>
    </w:pPr>
    <w:rPr>
      <w:rFonts w:ascii="Arial" w:hAnsi="Arial" w:cs="Arial"/>
      <w:sz w:val="24"/>
      <w:szCs w:val="24"/>
    </w:rPr>
  </w:style>
  <w:style w:type="paragraph" w:styleId="TOC1">
    <w:name w:val="toc 1"/>
    <w:basedOn w:val="Normal"/>
    <w:next w:val="Normal"/>
    <w:uiPriority w:val="39"/>
  </w:style>
  <w:style w:type="paragraph" w:styleId="TOC2">
    <w:name w:val="toc 2"/>
    <w:basedOn w:val="Normal"/>
    <w:next w:val="Normal"/>
    <w:uiPriority w:val="39"/>
    <w:qFormat/>
    <w:pPr>
      <w:ind w:leftChars="200" w:left="420"/>
    </w:pPr>
  </w:style>
  <w:style w:type="paragraph" w:styleId="TOC3">
    <w:name w:val="toc 3"/>
    <w:basedOn w:val="Normal"/>
    <w:next w:val="Normal"/>
    <w:uiPriority w:val="39"/>
    <w:pPr>
      <w:ind w:leftChars="400" w:left="840"/>
    </w:pPr>
  </w:style>
  <w:style w:type="paragraph" w:styleId="TOC4">
    <w:name w:val="toc 4"/>
    <w:basedOn w:val="Normal"/>
    <w:next w:val="Normal"/>
    <w:pPr>
      <w:ind w:leftChars="600" w:left="1260"/>
    </w:pPr>
  </w:style>
  <w:style w:type="paragraph" w:styleId="TOC5">
    <w:name w:val="toc 5"/>
    <w:basedOn w:val="Normal"/>
    <w:next w:val="Normal"/>
    <w:pPr>
      <w:ind w:leftChars="800" w:left="1680"/>
    </w:pPr>
  </w:style>
  <w:style w:type="paragraph" w:styleId="TOC6">
    <w:name w:val="toc 6"/>
    <w:basedOn w:val="Normal"/>
    <w:next w:val="Normal"/>
    <w:pPr>
      <w:ind w:leftChars="1000" w:left="2100"/>
    </w:pPr>
  </w:style>
  <w:style w:type="paragraph" w:styleId="TOC7">
    <w:name w:val="toc 7"/>
    <w:basedOn w:val="Normal"/>
    <w:next w:val="Normal"/>
    <w:pPr>
      <w:ind w:leftChars="1200" w:left="2520"/>
    </w:pPr>
  </w:style>
  <w:style w:type="paragraph" w:styleId="TOC8">
    <w:name w:val="toc 8"/>
    <w:basedOn w:val="Normal"/>
    <w:next w:val="Normal"/>
    <w:pPr>
      <w:ind w:leftChars="1400" w:left="2940"/>
    </w:pPr>
  </w:style>
  <w:style w:type="paragraph" w:styleId="TOC9">
    <w:name w:val="toc 9"/>
    <w:basedOn w:val="Normal"/>
    <w:next w:val="Normal"/>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Heading">
    <w:name w:val="TOC Heading"/>
    <w:basedOn w:val="Heading1"/>
    <w:next w:val="Normal"/>
    <w:uiPriority w:val="39"/>
    <w:unhideWhenUsed/>
    <w:qFormat/>
    <w:rsid w:val="00967BD9"/>
    <w:pPr>
      <w:keepNext/>
      <w:keepLines/>
      <w:spacing w:before="240" w:beforeAutospacing="0" w:afterAutospacing="0" w:line="259" w:lineRule="auto"/>
      <w:outlineLvl w:val="9"/>
    </w:pPr>
    <w:rPr>
      <w:rFonts w:asciiTheme="majorHAnsi" w:eastAsiaTheme="majorEastAsia" w:hAnsiTheme="majorHAnsi" w:cstheme="majorBidi" w:hint="default"/>
      <w:b w:val="0"/>
      <w:bCs w:val="0"/>
      <w:color w:val="2D53A0" w:themeColor="accent1" w:themeShade="BF"/>
      <w:kern w:val="0"/>
      <w:sz w:val="32"/>
      <w:szCs w:val="32"/>
      <w:lang w:eastAsia="en-US"/>
    </w:rPr>
  </w:style>
  <w:style w:type="character" w:customStyle="1" w:styleId="FooterChar">
    <w:name w:val="Footer Char"/>
    <w:basedOn w:val="DefaultParagraphFont"/>
    <w:link w:val="Footer"/>
    <w:uiPriority w:val="99"/>
    <w:rsid w:val="003E2D12"/>
    <w:rPr>
      <w:rFonts w:asciiTheme="minorHAnsi" w:eastAsiaTheme="minorEastAsia" w:hAnsiTheme="minorHAnsi" w:cstheme="minorBid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F0345-94E5-4F35-8A64-7F220FE8B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Pages>
  <Words>2282</Words>
  <Characters>13010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thaopham</dc:creator>
  <cp:lastModifiedBy>Hoan My Do</cp:lastModifiedBy>
  <cp:revision>4</cp:revision>
  <dcterms:created xsi:type="dcterms:W3CDTF">2026-03-26T14:57:00Z</dcterms:created>
  <dcterms:modified xsi:type="dcterms:W3CDTF">2026-03-27T21:35:00Z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8652528F4EE442B0B4DADF503EE93665_11</vt:lpwstr>
  </property>
  <property fmtid="{D5CDD505-2E9C-101B-9397-08002B2CF9AE}" pid="4" name="KSOTemplateDocerSaveRecord">
    <vt:lpwstr>eyJoZGlkIjoiMDI5MGI1NWQ1NmYwMTAwNjFjNjNmNjY2NTYzNzg1OWUiLCJ1c2VySWQiOiIxMzkyMjg0ODI5OTI4In0=</vt:lpwstr>
  </property>
</Properties>
</file>